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81E2F0" w14:textId="77777777" w:rsidR="006B74BB" w:rsidRDefault="00000000">
      <w:pPr>
        <w:pStyle w:val="BodyText"/>
        <w:ind w:left="223"/>
        <w:rPr>
          <w:sz w:val="20"/>
        </w:rPr>
      </w:pPr>
      <w:r>
        <w:rPr>
          <w:noProof/>
          <w:sz w:val="20"/>
        </w:rPr>
        <mc:AlternateContent>
          <mc:Choice Requires="wpg">
            <w:drawing>
              <wp:inline distT="0" distB="0" distL="0" distR="0" wp14:anchorId="31B64B1A" wp14:editId="396BEF86">
                <wp:extent cx="6156960" cy="1235075"/>
                <wp:effectExtent l="0" t="0" r="0" b="3175"/>
                <wp:docPr id="1" name="Group 1"/>
                <wp:cNvGraphicFramePr/>
                <a:graphic xmlns:a="http://schemas.openxmlformats.org/drawingml/2006/main">
                  <a:graphicData uri="http://schemas.microsoft.com/office/word/2010/wordprocessingGroup">
                    <wpg:wgp>
                      <wpg:cNvGrpSpPr/>
                      <wpg:grpSpPr>
                        <a:xfrm>
                          <a:off x="0" y="0"/>
                          <a:ext cx="6156960" cy="1235075"/>
                          <a:chOff x="0" y="0"/>
                          <a:chExt cx="6156960" cy="1235075"/>
                        </a:xfrm>
                      </wpg:grpSpPr>
                      <wps:wsp>
                        <wps:cNvPr id="2" name="Graphic 2"/>
                        <wps:cNvSpPr/>
                        <wps:spPr>
                          <a:xfrm>
                            <a:off x="0" y="0"/>
                            <a:ext cx="6156960" cy="1235075"/>
                          </a:xfrm>
                          <a:custGeom>
                            <a:avLst/>
                            <a:gdLst/>
                            <a:ahLst/>
                            <a:cxnLst/>
                            <a:rect l="l" t="t" r="r" b="b"/>
                            <a:pathLst>
                              <a:path w="6156960" h="1235075">
                                <a:moveTo>
                                  <a:pt x="6099937" y="47244"/>
                                </a:moveTo>
                                <a:lnTo>
                                  <a:pt x="56388" y="47244"/>
                                </a:lnTo>
                                <a:lnTo>
                                  <a:pt x="47244" y="47244"/>
                                </a:lnTo>
                                <a:lnTo>
                                  <a:pt x="47244" y="56337"/>
                                </a:lnTo>
                                <a:lnTo>
                                  <a:pt x="47244" y="1216406"/>
                                </a:lnTo>
                                <a:lnTo>
                                  <a:pt x="56388" y="1216406"/>
                                </a:lnTo>
                                <a:lnTo>
                                  <a:pt x="6099937" y="1216406"/>
                                </a:lnTo>
                                <a:lnTo>
                                  <a:pt x="6099937" y="1178306"/>
                                </a:lnTo>
                                <a:lnTo>
                                  <a:pt x="56388" y="1178306"/>
                                </a:lnTo>
                                <a:lnTo>
                                  <a:pt x="56388" y="873506"/>
                                </a:lnTo>
                                <a:lnTo>
                                  <a:pt x="56388" y="565658"/>
                                </a:lnTo>
                                <a:lnTo>
                                  <a:pt x="56388" y="56388"/>
                                </a:lnTo>
                                <a:lnTo>
                                  <a:pt x="6099937" y="56388"/>
                                </a:lnTo>
                                <a:lnTo>
                                  <a:pt x="6099937" y="47244"/>
                                </a:lnTo>
                                <a:close/>
                              </a:path>
                              <a:path w="6156960" h="1235075">
                                <a:moveTo>
                                  <a:pt x="6099937" y="0"/>
                                </a:moveTo>
                                <a:lnTo>
                                  <a:pt x="56388" y="0"/>
                                </a:lnTo>
                                <a:lnTo>
                                  <a:pt x="38100" y="0"/>
                                </a:lnTo>
                                <a:lnTo>
                                  <a:pt x="0" y="0"/>
                                </a:lnTo>
                                <a:lnTo>
                                  <a:pt x="0" y="38100"/>
                                </a:lnTo>
                                <a:lnTo>
                                  <a:pt x="0" y="1234694"/>
                                </a:lnTo>
                                <a:lnTo>
                                  <a:pt x="38100" y="1234694"/>
                                </a:lnTo>
                                <a:lnTo>
                                  <a:pt x="56388" y="1234694"/>
                                </a:lnTo>
                                <a:lnTo>
                                  <a:pt x="6099937" y="1234694"/>
                                </a:lnTo>
                                <a:lnTo>
                                  <a:pt x="6099937" y="1225550"/>
                                </a:lnTo>
                                <a:lnTo>
                                  <a:pt x="56388" y="1225550"/>
                                </a:lnTo>
                                <a:lnTo>
                                  <a:pt x="38100" y="1225550"/>
                                </a:lnTo>
                                <a:lnTo>
                                  <a:pt x="38100" y="1178306"/>
                                </a:lnTo>
                                <a:lnTo>
                                  <a:pt x="38100" y="38100"/>
                                </a:lnTo>
                                <a:lnTo>
                                  <a:pt x="56388" y="38100"/>
                                </a:lnTo>
                                <a:lnTo>
                                  <a:pt x="6099937" y="38100"/>
                                </a:lnTo>
                                <a:lnTo>
                                  <a:pt x="6099937" y="0"/>
                                </a:lnTo>
                                <a:close/>
                              </a:path>
                              <a:path w="6156960" h="1235075">
                                <a:moveTo>
                                  <a:pt x="6138113" y="47244"/>
                                </a:moveTo>
                                <a:lnTo>
                                  <a:pt x="6100013" y="47244"/>
                                </a:lnTo>
                                <a:lnTo>
                                  <a:pt x="6100013" y="56337"/>
                                </a:lnTo>
                                <a:lnTo>
                                  <a:pt x="6100013" y="565658"/>
                                </a:lnTo>
                                <a:lnTo>
                                  <a:pt x="6100013" y="873506"/>
                                </a:lnTo>
                                <a:lnTo>
                                  <a:pt x="6100013" y="1178306"/>
                                </a:lnTo>
                                <a:lnTo>
                                  <a:pt x="6100013" y="1216406"/>
                                </a:lnTo>
                                <a:lnTo>
                                  <a:pt x="6138113" y="1216406"/>
                                </a:lnTo>
                                <a:lnTo>
                                  <a:pt x="6138113" y="56337"/>
                                </a:lnTo>
                                <a:lnTo>
                                  <a:pt x="6138113" y="47244"/>
                                </a:lnTo>
                                <a:close/>
                              </a:path>
                              <a:path w="6156960" h="1235075">
                                <a:moveTo>
                                  <a:pt x="6156401" y="0"/>
                                </a:moveTo>
                                <a:lnTo>
                                  <a:pt x="6147257" y="0"/>
                                </a:lnTo>
                                <a:lnTo>
                                  <a:pt x="6100013" y="0"/>
                                </a:lnTo>
                                <a:lnTo>
                                  <a:pt x="6100013" y="38100"/>
                                </a:lnTo>
                                <a:lnTo>
                                  <a:pt x="6147257" y="38100"/>
                                </a:lnTo>
                                <a:lnTo>
                                  <a:pt x="6147257" y="56337"/>
                                </a:lnTo>
                                <a:lnTo>
                                  <a:pt x="6147257" y="565658"/>
                                </a:lnTo>
                                <a:lnTo>
                                  <a:pt x="6147257" y="873506"/>
                                </a:lnTo>
                                <a:lnTo>
                                  <a:pt x="6147257" y="1178306"/>
                                </a:lnTo>
                                <a:lnTo>
                                  <a:pt x="6147257" y="1225550"/>
                                </a:lnTo>
                                <a:lnTo>
                                  <a:pt x="6100013" y="1225550"/>
                                </a:lnTo>
                                <a:lnTo>
                                  <a:pt x="6100013" y="1234694"/>
                                </a:lnTo>
                                <a:lnTo>
                                  <a:pt x="6147257" y="1234694"/>
                                </a:lnTo>
                                <a:lnTo>
                                  <a:pt x="6156401" y="1234694"/>
                                </a:lnTo>
                                <a:lnTo>
                                  <a:pt x="6156401" y="38100"/>
                                </a:lnTo>
                                <a:lnTo>
                                  <a:pt x="6156401" y="0"/>
                                </a:lnTo>
                                <a:close/>
                              </a:path>
                            </a:pathLst>
                          </a:custGeom>
                          <a:solidFill>
                            <a:srgbClr val="000000"/>
                          </a:solidFill>
                        </wps:spPr>
                        <wps:bodyPr wrap="square" lIns="0" tIns="0" rIns="0" bIns="0" rtlCol="0">
                          <a:noAutofit/>
                        </wps:bodyPr>
                      </wps:wsp>
                      <wps:wsp>
                        <wps:cNvPr id="3" name="Textbox 3"/>
                        <wps:cNvSpPr txBox="1"/>
                        <wps:spPr>
                          <a:xfrm>
                            <a:off x="47244" y="47244"/>
                            <a:ext cx="6062345" cy="1140460"/>
                          </a:xfrm>
                          <a:prstGeom prst="rect">
                            <a:avLst/>
                          </a:prstGeom>
                        </wps:spPr>
                        <wps:txbx>
                          <w:txbxContent>
                            <w:p w14:paraId="603608FA" w14:textId="77777777" w:rsidR="006B74BB" w:rsidRDefault="006B74BB">
                              <w:pPr>
                                <w:spacing w:before="11"/>
                                <w:rPr>
                                  <w:sz w:val="28"/>
                                </w:rPr>
                              </w:pPr>
                            </w:p>
                            <w:p w14:paraId="140349AC" w14:textId="77777777" w:rsidR="006B74BB" w:rsidRDefault="00000000">
                              <w:pPr>
                                <w:spacing w:before="1" w:line="360" w:lineRule="auto"/>
                                <w:ind w:left="3162" w:right="3220"/>
                                <w:jc w:val="center"/>
                                <w:rPr>
                                  <w:b/>
                                  <w:sz w:val="28"/>
                                </w:rPr>
                              </w:pPr>
                              <w:r>
                                <w:rPr>
                                  <w:b/>
                                  <w:sz w:val="28"/>
                                </w:rPr>
                                <w:t>Enhanced</w:t>
                              </w:r>
                              <w:r>
                                <w:rPr>
                                  <w:b/>
                                  <w:spacing w:val="-18"/>
                                  <w:sz w:val="28"/>
                                </w:rPr>
                                <w:t xml:space="preserve"> </w:t>
                              </w:r>
                              <w:r>
                                <w:rPr>
                                  <w:b/>
                                  <w:sz w:val="28"/>
                                </w:rPr>
                                <w:t>CBIR</w:t>
                              </w:r>
                              <w:r>
                                <w:rPr>
                                  <w:b/>
                                  <w:spacing w:val="-17"/>
                                  <w:sz w:val="28"/>
                                </w:rPr>
                                <w:t xml:space="preserve"> </w:t>
                              </w:r>
                              <w:r>
                                <w:rPr>
                                  <w:b/>
                                  <w:sz w:val="28"/>
                                </w:rPr>
                                <w:t xml:space="preserve">System </w:t>
                              </w:r>
                              <w:r>
                                <w:rPr>
                                  <w:b/>
                                  <w:spacing w:val="-4"/>
                                  <w:sz w:val="28"/>
                                </w:rPr>
                                <w:t>for</w:t>
                              </w:r>
                            </w:p>
                            <w:p w14:paraId="5D2DFFB5" w14:textId="77777777" w:rsidR="006B74BB" w:rsidRDefault="00000000">
                              <w:pPr>
                                <w:spacing w:before="1"/>
                                <w:ind w:left="3162" w:right="3224"/>
                                <w:jc w:val="center"/>
                                <w:rPr>
                                  <w:b/>
                                  <w:sz w:val="28"/>
                                </w:rPr>
                              </w:pPr>
                              <w:r>
                                <w:rPr>
                                  <w:b/>
                                  <w:sz w:val="28"/>
                                </w:rPr>
                                <w:t>Commercial</w:t>
                              </w:r>
                              <w:r>
                                <w:rPr>
                                  <w:b/>
                                  <w:spacing w:val="-12"/>
                                  <w:sz w:val="28"/>
                                </w:rPr>
                                <w:t xml:space="preserve"> </w:t>
                              </w:r>
                              <w:r>
                                <w:rPr>
                                  <w:b/>
                                  <w:spacing w:val="-2"/>
                                  <w:sz w:val="28"/>
                                </w:rPr>
                                <w:t>Applications</w:t>
                              </w:r>
                            </w:p>
                          </w:txbxContent>
                        </wps:txbx>
                        <wps:bodyPr wrap="square" lIns="0" tIns="0" rIns="0" bIns="0" rtlCol="0">
                          <a:noAutofit/>
                        </wps:bodyPr>
                      </wps:wsp>
                    </wpg:wgp>
                  </a:graphicData>
                </a:graphic>
              </wp:inline>
            </w:drawing>
          </mc:Choice>
          <mc:Fallback>
            <w:pict>
              <v:group w14:anchorId="31B64B1A" id="Group 1" o:spid="_x0000_s1026" style="width:484.8pt;height:97.25pt;mso-position-horizontal-relative:char;mso-position-vertical-relative:line" coordsize="61569,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">
                <v:shape id="Graphic 2" o:spid="_x0000_s1027" style="position:absolute;width:61569;height:12350;visibility:visible;mso-wrap-style:square;v-text-anchor:top" coordsize="6156960,123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" path="m6099937,47244r-6043549,l47244,47244r,9093l47244,1216406r9144,l6099937,1216406r,-38100l56388,1178306r,-304800l56388,565658r,-509270l6099937,56388r,-9144xem6099937,l56388,,38100,,,,,38100,,1234694r38100,l56388,1234694r6043549,l6099937,1225550r-6043549,l38100,1225550r,-47244l38100,38100r18288,l6099937,38100r,-38100xem6138113,47244r-38100,l6100013,56337r,509321l6100013,873506r,304800l6100013,1216406r38100,l6138113,56337r,-9093xem6156401,r-9144,l6100013,r,38100l6147257,38100r,18237l6147257,565658r,307848l6147257,1178306r,47244l6100013,1225550r,9144l6147257,1234694r9144,l6156401,38100r,-38100xe" fillcolor="black" stroked="f">
                  <v:path arrowok="t"/>
                </v:shape>
                <v:shapetype id="_x0000_t202" coordsize="21600,21600" o:spt="202" path="m,l,21600r21600,l21600,xe">
                  <v:stroke joinstyle="miter"/>
                  <v:path gradientshapeok="t" o:connecttype="rect"/>
                </v:shapetype>
                <v:shape id="Textbox 3" o:spid="_x0000_s1028" type="#_x0000_t202" style="position:absolute;left:472;top:472;width:60623;height:1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603608FA" w14:textId="77777777" w:rsidR="006B74BB" w:rsidRDefault="006B74BB">
                        <w:pPr>
                          <w:spacing w:before="11"/>
                          <w:rPr>
                            <w:sz w:val="28"/>
                          </w:rPr>
                        </w:pPr>
                      </w:p>
                      <w:p w14:paraId="140349AC" w14:textId="77777777" w:rsidR="006B74BB" w:rsidRDefault="00000000">
                        <w:pPr>
                          <w:spacing w:before="1" w:line="360" w:lineRule="auto"/>
                          <w:ind w:left="3162" w:right="3220"/>
                          <w:jc w:val="center"/>
                          <w:rPr>
                            <w:b/>
                            <w:sz w:val="28"/>
                          </w:rPr>
                        </w:pPr>
                        <w:r>
                          <w:rPr>
                            <w:b/>
                            <w:sz w:val="28"/>
                          </w:rPr>
                          <w:t>Enhanced</w:t>
                        </w:r>
                        <w:r>
                          <w:rPr>
                            <w:b/>
                            <w:spacing w:val="-18"/>
                            <w:sz w:val="28"/>
                          </w:rPr>
                          <w:t xml:space="preserve"> </w:t>
                        </w:r>
                        <w:r>
                          <w:rPr>
                            <w:b/>
                            <w:sz w:val="28"/>
                          </w:rPr>
                          <w:t>CBIR</w:t>
                        </w:r>
                        <w:r>
                          <w:rPr>
                            <w:b/>
                            <w:spacing w:val="-17"/>
                            <w:sz w:val="28"/>
                          </w:rPr>
                          <w:t xml:space="preserve"> </w:t>
                        </w:r>
                        <w:r>
                          <w:rPr>
                            <w:b/>
                            <w:sz w:val="28"/>
                          </w:rPr>
                          <w:t xml:space="preserve">System </w:t>
                        </w:r>
                        <w:r>
                          <w:rPr>
                            <w:b/>
                            <w:spacing w:val="-4"/>
                            <w:sz w:val="28"/>
                          </w:rPr>
                          <w:t>for</w:t>
                        </w:r>
                      </w:p>
                      <w:p w14:paraId="5D2DFFB5" w14:textId="77777777" w:rsidR="006B74BB" w:rsidRDefault="00000000">
                        <w:pPr>
                          <w:spacing w:before="1"/>
                          <w:ind w:left="3162" w:right="3224"/>
                          <w:jc w:val="center"/>
                          <w:rPr>
                            <w:b/>
                            <w:sz w:val="28"/>
                          </w:rPr>
                        </w:pPr>
                        <w:r>
                          <w:rPr>
                            <w:b/>
                            <w:sz w:val="28"/>
                          </w:rPr>
                          <w:t>Commercial</w:t>
                        </w:r>
                        <w:r>
                          <w:rPr>
                            <w:b/>
                            <w:spacing w:val="-12"/>
                            <w:sz w:val="28"/>
                          </w:rPr>
                          <w:t xml:space="preserve"> </w:t>
                        </w:r>
                        <w:r>
                          <w:rPr>
                            <w:b/>
                            <w:spacing w:val="-2"/>
                            <w:sz w:val="28"/>
                          </w:rPr>
                          <w:t>Applications</w:t>
                        </w:r>
                      </w:p>
                    </w:txbxContent>
                  </v:textbox>
                </v:shape>
                <w10:anchorlock/>
              </v:group>
            </w:pict>
          </mc:Fallback>
        </mc:AlternateContent>
      </w:r>
    </w:p>
    <w:p w14:paraId="4DEBEFAC" w14:textId="77777777" w:rsidR="006B74BB" w:rsidRDefault="006B74BB">
      <w:pPr>
        <w:pStyle w:val="BodyText"/>
        <w:spacing w:before="125"/>
      </w:pPr>
    </w:p>
    <w:p w14:paraId="6F567545" w14:textId="77777777" w:rsidR="006B74BB" w:rsidRDefault="00000000">
      <w:pPr>
        <w:pStyle w:val="Heading1"/>
        <w:ind w:left="672" w:right="1029"/>
        <w:jc w:val="center"/>
      </w:pPr>
      <w:r>
        <w:t>Project</w:t>
      </w:r>
      <w:r>
        <w:rPr>
          <w:spacing w:val="-6"/>
        </w:rPr>
        <w:t xml:space="preserve"> </w:t>
      </w:r>
      <w:r>
        <w:rPr>
          <w:spacing w:val="-2"/>
        </w:rPr>
        <w:t>ID:31139</w:t>
      </w:r>
    </w:p>
    <w:p w14:paraId="62DDC576" w14:textId="77777777" w:rsidR="006B74BB" w:rsidRDefault="006B74BB">
      <w:pPr>
        <w:pStyle w:val="BodyText"/>
        <w:spacing w:before="321"/>
        <w:rPr>
          <w:b/>
        </w:rPr>
      </w:pPr>
    </w:p>
    <w:p w14:paraId="70ED2132" w14:textId="77777777" w:rsidR="006B74BB" w:rsidRDefault="00000000">
      <w:pPr>
        <w:spacing w:line="360" w:lineRule="auto"/>
        <w:ind w:left="3543" w:right="3903" w:firstLine="2"/>
        <w:jc w:val="center"/>
        <w:rPr>
          <w:i/>
          <w:sz w:val="28"/>
        </w:rPr>
      </w:pPr>
      <w:r>
        <w:rPr>
          <w:i/>
          <w:sz w:val="28"/>
        </w:rPr>
        <w:t>B.Tech. Project Report submitted</w:t>
      </w:r>
      <w:r>
        <w:rPr>
          <w:i/>
          <w:spacing w:val="-15"/>
          <w:sz w:val="28"/>
        </w:rPr>
        <w:t xml:space="preserve"> </w:t>
      </w:r>
      <w:r>
        <w:rPr>
          <w:i/>
          <w:sz w:val="28"/>
        </w:rPr>
        <w:t>for</w:t>
      </w:r>
      <w:r>
        <w:rPr>
          <w:i/>
          <w:spacing w:val="-12"/>
          <w:sz w:val="28"/>
        </w:rPr>
        <w:t xml:space="preserve"> </w:t>
      </w:r>
      <w:r>
        <w:rPr>
          <w:i/>
          <w:sz w:val="28"/>
        </w:rPr>
        <w:t>fulfillment</w:t>
      </w:r>
      <w:r>
        <w:rPr>
          <w:i/>
          <w:spacing w:val="-15"/>
          <w:sz w:val="28"/>
        </w:rPr>
        <w:t xml:space="preserve"> </w:t>
      </w:r>
      <w:r>
        <w:rPr>
          <w:i/>
          <w:sz w:val="28"/>
        </w:rPr>
        <w:t>of the requirements for the</w:t>
      </w:r>
    </w:p>
    <w:p w14:paraId="541F797E" w14:textId="77777777" w:rsidR="006B74BB" w:rsidRDefault="00000000">
      <w:pPr>
        <w:spacing w:before="1" w:line="360" w:lineRule="auto"/>
        <w:ind w:left="2489" w:right="2768" w:firstLine="615"/>
        <w:rPr>
          <w:i/>
          <w:sz w:val="28"/>
        </w:rPr>
      </w:pPr>
      <w:r>
        <w:rPr>
          <w:i/>
          <w:sz w:val="28"/>
        </w:rPr>
        <w:t>Degree of Bachelor of Technology Under</w:t>
      </w:r>
      <w:r>
        <w:rPr>
          <w:i/>
          <w:spacing w:val="-10"/>
          <w:sz w:val="28"/>
        </w:rPr>
        <w:t xml:space="preserve"> </w:t>
      </w:r>
      <w:r>
        <w:rPr>
          <w:i/>
          <w:sz w:val="28"/>
        </w:rPr>
        <w:t>BijuPattnaik</w:t>
      </w:r>
      <w:r>
        <w:rPr>
          <w:i/>
          <w:spacing w:val="-13"/>
          <w:sz w:val="28"/>
        </w:rPr>
        <w:t xml:space="preserve"> </w:t>
      </w:r>
      <w:r>
        <w:rPr>
          <w:i/>
          <w:sz w:val="28"/>
        </w:rPr>
        <w:t>University</w:t>
      </w:r>
      <w:r>
        <w:rPr>
          <w:i/>
          <w:spacing w:val="-10"/>
          <w:sz w:val="28"/>
        </w:rPr>
        <w:t xml:space="preserve"> </w:t>
      </w:r>
      <w:r>
        <w:rPr>
          <w:i/>
          <w:sz w:val="28"/>
        </w:rPr>
        <w:t>of</w:t>
      </w:r>
      <w:r>
        <w:rPr>
          <w:i/>
          <w:spacing w:val="-10"/>
          <w:sz w:val="28"/>
        </w:rPr>
        <w:t xml:space="preserve"> </w:t>
      </w:r>
      <w:r>
        <w:rPr>
          <w:i/>
          <w:sz w:val="28"/>
        </w:rPr>
        <w:t>Technology</w:t>
      </w:r>
    </w:p>
    <w:p w14:paraId="5684BA34" w14:textId="77777777" w:rsidR="006B74BB" w:rsidRDefault="006B74BB">
      <w:pPr>
        <w:pStyle w:val="BodyText"/>
        <w:spacing w:before="162"/>
        <w:rPr>
          <w:i/>
        </w:rPr>
      </w:pPr>
    </w:p>
    <w:p w14:paraId="3CE83827" w14:textId="77777777" w:rsidR="006B74BB" w:rsidRDefault="00000000">
      <w:pPr>
        <w:ind w:right="1029"/>
        <w:jc w:val="center"/>
        <w:rPr>
          <w:i/>
          <w:sz w:val="28"/>
        </w:rPr>
      </w:pPr>
      <w:r>
        <w:rPr>
          <w:i/>
          <w:sz w:val="28"/>
        </w:rPr>
        <w:t>Submitted</w:t>
      </w:r>
      <w:r>
        <w:rPr>
          <w:i/>
          <w:spacing w:val="-10"/>
          <w:sz w:val="28"/>
        </w:rPr>
        <w:t xml:space="preserve"> </w:t>
      </w:r>
      <w:r>
        <w:rPr>
          <w:i/>
          <w:spacing w:val="-5"/>
          <w:sz w:val="28"/>
        </w:rPr>
        <w:t>By</w:t>
      </w:r>
    </w:p>
    <w:p w14:paraId="33BF1326" w14:textId="77777777" w:rsidR="006B74BB" w:rsidRDefault="006B74BB">
      <w:pPr>
        <w:pStyle w:val="BodyText"/>
        <w:rPr>
          <w:i/>
          <w:sz w:val="20"/>
        </w:rPr>
      </w:pPr>
    </w:p>
    <w:p w14:paraId="444E709F" w14:textId="77777777" w:rsidR="006B74BB" w:rsidRDefault="006B74BB">
      <w:pPr>
        <w:pStyle w:val="BodyText"/>
        <w:spacing w:before="94"/>
        <w:rPr>
          <w:i/>
          <w:sz w:val="20"/>
        </w:rPr>
      </w:pPr>
    </w:p>
    <w:p w14:paraId="1043591C" w14:textId="77777777" w:rsidR="006B74BB" w:rsidRDefault="006B74BB">
      <w:pPr>
        <w:pStyle w:val="BodyText"/>
        <w:rPr>
          <w:i/>
          <w:sz w:val="20"/>
        </w:rPr>
        <w:sectPr w:rsidR="006B74BB">
          <w:type w:val="continuous"/>
          <w:pgSz w:w="12240" w:h="15840"/>
          <w:pgMar w:top="720" w:right="720" w:bottom="280" w:left="1080" w:header="720" w:footer="720" w:gutter="0"/>
          <w:cols w:space="720"/>
        </w:sectPr>
      </w:pPr>
    </w:p>
    <w:p w14:paraId="02BE3661" w14:textId="77777777" w:rsidR="006B74BB" w:rsidRDefault="00000000">
      <w:pPr>
        <w:pStyle w:val="Heading1"/>
        <w:spacing w:before="89" w:line="360" w:lineRule="auto"/>
        <w:ind w:left="1932" w:right="2393"/>
        <w:jc w:val="center"/>
      </w:pPr>
      <w:r>
        <w:t>V.Litesh Kumar Silla Suhani Param</w:t>
      </w:r>
      <w:r>
        <w:rPr>
          <w:spacing w:val="-18"/>
        </w:rPr>
        <w:t xml:space="preserve"> </w:t>
      </w:r>
      <w:r>
        <w:t>Jyoti</w:t>
      </w:r>
      <w:r>
        <w:rPr>
          <w:spacing w:val="-17"/>
        </w:rPr>
        <w:t xml:space="preserve"> </w:t>
      </w:r>
      <w:r>
        <w:t>Sahu Nikhil Patnaik</w:t>
      </w:r>
    </w:p>
    <w:p w14:paraId="5638EB59" w14:textId="77777777" w:rsidR="006B74BB" w:rsidRDefault="006B74BB">
      <w:pPr>
        <w:pStyle w:val="BodyText"/>
        <w:spacing w:before="4"/>
        <w:rPr>
          <w:b/>
          <w:sz w:val="4"/>
        </w:rPr>
      </w:pPr>
    </w:p>
    <w:p w14:paraId="60A99371" w14:textId="77777777" w:rsidR="006B74BB" w:rsidRDefault="00000000">
      <w:pPr>
        <w:pStyle w:val="BodyText"/>
        <w:ind w:left="3880"/>
        <w:rPr>
          <w:sz w:val="20"/>
        </w:rPr>
      </w:pPr>
      <w:r>
        <w:rPr>
          <w:noProof/>
          <w:sz w:val="20"/>
        </w:rPr>
        <w:drawing>
          <wp:inline distT="0" distB="0" distL="0" distR="0" wp14:anchorId="7CD0C1AA" wp14:editId="6FA29CBA">
            <wp:extent cx="1434465" cy="92710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434734" cy="927258"/>
                    </a:xfrm>
                    <a:prstGeom prst="rect">
                      <a:avLst/>
                    </a:prstGeom>
                  </pic:spPr>
                </pic:pic>
              </a:graphicData>
            </a:graphic>
          </wp:inline>
        </w:drawing>
      </w:r>
    </w:p>
    <w:p w14:paraId="648A4C49" w14:textId="77777777" w:rsidR="006B74BB" w:rsidRDefault="006B74BB">
      <w:pPr>
        <w:pStyle w:val="BodyText"/>
        <w:rPr>
          <w:b/>
        </w:rPr>
      </w:pPr>
    </w:p>
    <w:p w14:paraId="289D7E7D" w14:textId="77777777" w:rsidR="006B74BB" w:rsidRDefault="006B74BB">
      <w:pPr>
        <w:pStyle w:val="BodyText"/>
        <w:spacing w:before="66"/>
        <w:rPr>
          <w:b/>
        </w:rPr>
      </w:pPr>
    </w:p>
    <w:p w14:paraId="3D0A3F74" w14:textId="77777777" w:rsidR="006B74BB" w:rsidRDefault="00000000">
      <w:pPr>
        <w:ind w:left="3545"/>
        <w:jc w:val="center"/>
        <w:rPr>
          <w:i/>
          <w:sz w:val="28"/>
        </w:rPr>
      </w:pPr>
      <w:r>
        <w:rPr>
          <w:i/>
          <w:sz w:val="28"/>
        </w:rPr>
        <w:t>2024</w:t>
      </w:r>
      <w:r>
        <w:rPr>
          <w:i/>
          <w:spacing w:val="-2"/>
          <w:sz w:val="28"/>
        </w:rPr>
        <w:t xml:space="preserve"> </w:t>
      </w:r>
      <w:r>
        <w:rPr>
          <w:i/>
          <w:sz w:val="28"/>
        </w:rPr>
        <w:t>–</w:t>
      </w:r>
      <w:r>
        <w:rPr>
          <w:i/>
          <w:spacing w:val="-3"/>
          <w:sz w:val="28"/>
        </w:rPr>
        <w:t xml:space="preserve"> </w:t>
      </w:r>
      <w:r>
        <w:rPr>
          <w:i/>
          <w:spacing w:val="-4"/>
          <w:sz w:val="28"/>
        </w:rPr>
        <w:t>2025</w:t>
      </w:r>
    </w:p>
    <w:p w14:paraId="4D3107E7" w14:textId="77777777" w:rsidR="006B74BB" w:rsidRDefault="00000000">
      <w:pPr>
        <w:spacing w:before="160"/>
        <w:ind w:left="3546"/>
        <w:jc w:val="center"/>
        <w:rPr>
          <w:i/>
          <w:sz w:val="28"/>
        </w:rPr>
      </w:pPr>
      <w:r>
        <w:rPr>
          <w:i/>
          <w:sz w:val="28"/>
        </w:rPr>
        <w:t>Under</w:t>
      </w:r>
      <w:r>
        <w:rPr>
          <w:i/>
          <w:spacing w:val="-4"/>
          <w:sz w:val="28"/>
        </w:rPr>
        <w:t xml:space="preserve"> </w:t>
      </w:r>
      <w:r>
        <w:rPr>
          <w:i/>
          <w:sz w:val="28"/>
        </w:rPr>
        <w:t>the</w:t>
      </w:r>
      <w:r>
        <w:rPr>
          <w:i/>
          <w:spacing w:val="-7"/>
          <w:sz w:val="28"/>
        </w:rPr>
        <w:t xml:space="preserve"> </w:t>
      </w:r>
      <w:r>
        <w:rPr>
          <w:i/>
          <w:sz w:val="28"/>
        </w:rPr>
        <w:t>guidance</w:t>
      </w:r>
      <w:r>
        <w:rPr>
          <w:i/>
          <w:spacing w:val="-7"/>
          <w:sz w:val="28"/>
        </w:rPr>
        <w:t xml:space="preserve"> </w:t>
      </w:r>
      <w:r>
        <w:rPr>
          <w:i/>
          <w:spacing w:val="-5"/>
          <w:sz w:val="28"/>
        </w:rPr>
        <w:t>of</w:t>
      </w:r>
    </w:p>
    <w:p w14:paraId="6D08FCAF" w14:textId="77777777" w:rsidR="006B74BB" w:rsidRDefault="00000000">
      <w:pPr>
        <w:spacing w:before="161"/>
        <w:ind w:left="3961"/>
        <w:jc w:val="center"/>
        <w:rPr>
          <w:b/>
          <w:sz w:val="28"/>
        </w:rPr>
      </w:pPr>
      <w:r>
        <w:rPr>
          <w:b/>
          <w:sz w:val="28"/>
        </w:rPr>
        <w:t>Prof.</w:t>
      </w:r>
      <w:r>
        <w:rPr>
          <w:b/>
          <w:spacing w:val="-9"/>
          <w:sz w:val="28"/>
        </w:rPr>
        <w:t xml:space="preserve"> </w:t>
      </w:r>
      <w:r>
        <w:rPr>
          <w:b/>
          <w:sz w:val="28"/>
        </w:rPr>
        <w:t>Charulata</w:t>
      </w:r>
      <w:r>
        <w:rPr>
          <w:b/>
          <w:spacing w:val="-7"/>
          <w:sz w:val="28"/>
        </w:rPr>
        <w:t xml:space="preserve"> </w:t>
      </w:r>
      <w:r>
        <w:rPr>
          <w:b/>
          <w:spacing w:val="-4"/>
          <w:sz w:val="28"/>
        </w:rPr>
        <w:t>Palai</w:t>
      </w:r>
    </w:p>
    <w:p w14:paraId="0CD2C8A1" w14:textId="77777777" w:rsidR="006B74BB" w:rsidRDefault="00000000">
      <w:pPr>
        <w:spacing w:before="89"/>
        <w:ind w:left="2"/>
        <w:rPr>
          <w:b/>
          <w:sz w:val="28"/>
        </w:rPr>
      </w:pPr>
      <w:r>
        <w:br w:type="column"/>
      </w:r>
      <w:r>
        <w:rPr>
          <w:b/>
          <w:sz w:val="28"/>
        </w:rPr>
        <w:t>Roll</w:t>
      </w:r>
      <w:r>
        <w:rPr>
          <w:b/>
          <w:spacing w:val="-3"/>
          <w:sz w:val="28"/>
        </w:rPr>
        <w:t xml:space="preserve"> </w:t>
      </w:r>
      <w:r>
        <w:rPr>
          <w:b/>
          <w:sz w:val="28"/>
        </w:rPr>
        <w:t>No.</w:t>
      </w:r>
      <w:r>
        <w:rPr>
          <w:b/>
          <w:spacing w:val="-3"/>
          <w:sz w:val="28"/>
        </w:rPr>
        <w:t xml:space="preserve"> </w:t>
      </w:r>
      <w:r>
        <w:rPr>
          <w:b/>
          <w:spacing w:val="-2"/>
          <w:sz w:val="28"/>
        </w:rPr>
        <w:t>202110124</w:t>
      </w:r>
    </w:p>
    <w:p w14:paraId="0D677021" w14:textId="77777777" w:rsidR="006B74BB" w:rsidRDefault="00000000">
      <w:pPr>
        <w:spacing w:before="161"/>
        <w:ind w:left="2"/>
        <w:rPr>
          <w:b/>
          <w:sz w:val="28"/>
        </w:rPr>
      </w:pPr>
      <w:r>
        <w:rPr>
          <w:b/>
          <w:sz w:val="28"/>
        </w:rPr>
        <w:t>Roll</w:t>
      </w:r>
      <w:r>
        <w:rPr>
          <w:b/>
          <w:spacing w:val="-3"/>
          <w:sz w:val="28"/>
        </w:rPr>
        <w:t xml:space="preserve"> </w:t>
      </w:r>
      <w:r>
        <w:rPr>
          <w:b/>
          <w:sz w:val="28"/>
        </w:rPr>
        <w:t>No.</w:t>
      </w:r>
      <w:r>
        <w:rPr>
          <w:b/>
          <w:spacing w:val="-3"/>
          <w:sz w:val="28"/>
        </w:rPr>
        <w:t xml:space="preserve"> </w:t>
      </w:r>
      <w:r>
        <w:rPr>
          <w:b/>
          <w:spacing w:val="-2"/>
          <w:sz w:val="28"/>
        </w:rPr>
        <w:t>202113343</w:t>
      </w:r>
    </w:p>
    <w:p w14:paraId="544558D6" w14:textId="77777777" w:rsidR="006B74BB" w:rsidRDefault="00000000">
      <w:pPr>
        <w:spacing w:before="160"/>
        <w:ind w:left="2"/>
        <w:rPr>
          <w:b/>
          <w:sz w:val="28"/>
        </w:rPr>
      </w:pPr>
      <w:r>
        <w:rPr>
          <w:b/>
          <w:sz w:val="28"/>
        </w:rPr>
        <w:t>Roll</w:t>
      </w:r>
      <w:r>
        <w:rPr>
          <w:b/>
          <w:spacing w:val="-3"/>
          <w:sz w:val="28"/>
        </w:rPr>
        <w:t xml:space="preserve"> </w:t>
      </w:r>
      <w:r>
        <w:rPr>
          <w:b/>
          <w:sz w:val="28"/>
        </w:rPr>
        <w:t>No.</w:t>
      </w:r>
      <w:r>
        <w:rPr>
          <w:b/>
          <w:spacing w:val="-3"/>
          <w:sz w:val="28"/>
        </w:rPr>
        <w:t xml:space="preserve"> </w:t>
      </w:r>
      <w:r>
        <w:rPr>
          <w:b/>
          <w:spacing w:val="-2"/>
          <w:sz w:val="28"/>
        </w:rPr>
        <w:t>202140150</w:t>
      </w:r>
    </w:p>
    <w:p w14:paraId="036DE216" w14:textId="77777777" w:rsidR="006B74BB" w:rsidRDefault="00000000">
      <w:pPr>
        <w:spacing w:before="163"/>
        <w:ind w:left="2"/>
        <w:rPr>
          <w:b/>
          <w:sz w:val="28"/>
        </w:rPr>
      </w:pPr>
      <w:r>
        <w:rPr>
          <w:b/>
          <w:sz w:val="28"/>
        </w:rPr>
        <w:t>Roll</w:t>
      </w:r>
      <w:r>
        <w:rPr>
          <w:b/>
          <w:spacing w:val="-5"/>
          <w:sz w:val="28"/>
        </w:rPr>
        <w:t xml:space="preserve"> </w:t>
      </w:r>
      <w:r>
        <w:rPr>
          <w:b/>
          <w:sz w:val="28"/>
        </w:rPr>
        <w:t>No.</w:t>
      </w:r>
      <w:r>
        <w:rPr>
          <w:b/>
          <w:spacing w:val="-3"/>
          <w:sz w:val="28"/>
        </w:rPr>
        <w:t xml:space="preserve"> </w:t>
      </w:r>
      <w:r>
        <w:rPr>
          <w:b/>
          <w:spacing w:val="-2"/>
          <w:sz w:val="28"/>
        </w:rPr>
        <w:t>202110154</w:t>
      </w:r>
    </w:p>
    <w:p w14:paraId="29871F64" w14:textId="77777777" w:rsidR="006B74BB" w:rsidRDefault="006B74BB">
      <w:pPr>
        <w:rPr>
          <w:b/>
          <w:sz w:val="28"/>
        </w:rPr>
        <w:sectPr w:rsidR="006B74BB">
          <w:type w:val="continuous"/>
          <w:pgSz w:w="12240" w:h="15840"/>
          <w:pgMar w:top="720" w:right="720" w:bottom="280" w:left="1080" w:header="720" w:footer="720" w:gutter="0"/>
          <w:cols w:num="2" w:space="720" w:equalWidth="0">
            <w:col w:w="6535" w:space="40"/>
            <w:col w:w="3865"/>
          </w:cols>
        </w:sectPr>
      </w:pPr>
    </w:p>
    <w:p w14:paraId="3FCBF80D" w14:textId="77777777" w:rsidR="006B74BB" w:rsidRDefault="006B74BB">
      <w:pPr>
        <w:pStyle w:val="BodyText"/>
        <w:rPr>
          <w:b/>
          <w:sz w:val="20"/>
        </w:rPr>
      </w:pPr>
    </w:p>
    <w:p w14:paraId="0EF7D175" w14:textId="77777777" w:rsidR="006B74BB" w:rsidRDefault="006B74BB">
      <w:pPr>
        <w:pStyle w:val="BodyText"/>
        <w:spacing w:before="187"/>
        <w:rPr>
          <w:b/>
          <w:sz w:val="20"/>
        </w:rPr>
      </w:pPr>
    </w:p>
    <w:p w14:paraId="542B3AF6" w14:textId="77777777" w:rsidR="006B74BB" w:rsidRDefault="00000000">
      <w:pPr>
        <w:pStyle w:val="BodyText"/>
        <w:spacing w:line="88" w:lineRule="exact"/>
        <w:ind w:left="331"/>
        <w:rPr>
          <w:position w:val="-1"/>
          <w:sz w:val="8"/>
        </w:rPr>
      </w:pPr>
      <w:r>
        <w:rPr>
          <w:noProof/>
          <w:position w:val="-1"/>
          <w:sz w:val="8"/>
        </w:rPr>
        <mc:AlternateContent>
          <mc:Choice Requires="wpg">
            <w:drawing>
              <wp:inline distT="0" distB="0" distL="0" distR="0" wp14:anchorId="4C638315" wp14:editId="20A88BAE">
                <wp:extent cx="5981065" cy="56515"/>
                <wp:effectExtent l="0" t="0" r="0" b="0"/>
                <wp:docPr id="5" name="Group 5"/>
                <wp:cNvGraphicFramePr/>
                <a:graphic xmlns:a="http://schemas.openxmlformats.org/drawingml/2006/main">
                  <a:graphicData uri="http://schemas.microsoft.com/office/word/2010/wordprocessingGroup">
                    <wpg:wgp>
                      <wpg:cNvGrpSpPr/>
                      <wpg:grpSpPr>
                        <a:xfrm>
                          <a:off x="0" y="0"/>
                          <a:ext cx="5981065" cy="56515"/>
                          <a:chOff x="0" y="0"/>
                          <a:chExt cx="5981065" cy="56515"/>
                        </a:xfrm>
                      </wpg:grpSpPr>
                      <wps:wsp>
                        <wps:cNvPr id="6" name="Graphic 6"/>
                        <wps:cNvSpPr/>
                        <wps:spPr>
                          <a:xfrm>
                            <a:off x="0" y="0"/>
                            <a:ext cx="5981065" cy="56515"/>
                          </a:xfrm>
                          <a:custGeom>
                            <a:avLst/>
                            <a:gdLst/>
                            <a:ahLst/>
                            <a:cxnLst/>
                            <a:rect l="l" t="t" r="r" b="b"/>
                            <a:pathLst>
                              <a:path w="5981065" h="56515">
                                <a:moveTo>
                                  <a:pt x="5981065" y="47256"/>
                                </a:moveTo>
                                <a:lnTo>
                                  <a:pt x="0" y="47256"/>
                                </a:lnTo>
                                <a:lnTo>
                                  <a:pt x="0" y="56388"/>
                                </a:lnTo>
                                <a:lnTo>
                                  <a:pt x="5981065" y="56388"/>
                                </a:lnTo>
                                <a:lnTo>
                                  <a:pt x="5981065" y="47256"/>
                                </a:lnTo>
                                <a:close/>
                              </a:path>
                              <a:path w="5981065" h="56515">
                                <a:moveTo>
                                  <a:pt x="5981065" y="0"/>
                                </a:moveTo>
                                <a:lnTo>
                                  <a:pt x="0" y="0"/>
                                </a:lnTo>
                                <a:lnTo>
                                  <a:pt x="0" y="38100"/>
                                </a:lnTo>
                                <a:lnTo>
                                  <a:pt x="5981065" y="38100"/>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7C5CF897" id="Group 5" o:spid="_x0000_s1026" style="width:470.95pt;height:4.45pt;mso-position-horizontal-relative:char;mso-position-vertical-relative:line" coordsize="59810,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">
                <v:shape id="Graphic 6" o:spid="_x0000_s1027" style="position:absolute;width:59810;height:565;visibility:visible;mso-wrap-style:square;v-text-anchor:top" coordsize="598106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" path="m5981065,47256l,47256r,9132l5981065,56388r,-9132xem5981065,l,,,38100r5981065,l5981065,xe" fillcolor="black" stroked="f">
                  <v:path arrowok="t"/>
                </v:shape>
                <w10:anchorlock/>
              </v:group>
            </w:pict>
          </mc:Fallback>
        </mc:AlternateContent>
      </w:r>
    </w:p>
    <w:p w14:paraId="1981D7D2" w14:textId="77777777" w:rsidR="006B74BB" w:rsidRDefault="00000000">
      <w:pPr>
        <w:spacing w:before="20" w:line="322" w:lineRule="exact"/>
        <w:ind w:left="360"/>
        <w:rPr>
          <w:b/>
          <w:sz w:val="28"/>
        </w:rPr>
      </w:pPr>
      <w:r>
        <w:rPr>
          <w:b/>
          <w:sz w:val="28"/>
        </w:rPr>
        <w:t>NIST</w:t>
      </w:r>
      <w:r>
        <w:rPr>
          <w:b/>
          <w:spacing w:val="-8"/>
          <w:sz w:val="28"/>
        </w:rPr>
        <w:t xml:space="preserve"> </w:t>
      </w:r>
      <w:r>
        <w:rPr>
          <w:b/>
          <w:sz w:val="28"/>
        </w:rPr>
        <w:t>INSTITUTE</w:t>
      </w:r>
      <w:r>
        <w:rPr>
          <w:b/>
          <w:spacing w:val="-7"/>
          <w:sz w:val="28"/>
        </w:rPr>
        <w:t xml:space="preserve"> </w:t>
      </w:r>
      <w:r>
        <w:rPr>
          <w:b/>
          <w:sz w:val="28"/>
        </w:rPr>
        <w:t>OF</w:t>
      </w:r>
      <w:r>
        <w:rPr>
          <w:b/>
          <w:spacing w:val="-4"/>
          <w:sz w:val="28"/>
        </w:rPr>
        <w:t xml:space="preserve"> </w:t>
      </w:r>
      <w:r>
        <w:rPr>
          <w:b/>
          <w:sz w:val="28"/>
        </w:rPr>
        <w:t>SCIENCE</w:t>
      </w:r>
      <w:r>
        <w:rPr>
          <w:b/>
          <w:spacing w:val="-8"/>
          <w:sz w:val="28"/>
        </w:rPr>
        <w:t xml:space="preserve"> </w:t>
      </w:r>
      <w:r>
        <w:rPr>
          <w:b/>
          <w:sz w:val="28"/>
        </w:rPr>
        <w:t>&amp;</w:t>
      </w:r>
      <w:r>
        <w:rPr>
          <w:b/>
          <w:spacing w:val="-4"/>
          <w:sz w:val="28"/>
        </w:rPr>
        <w:t xml:space="preserve"> </w:t>
      </w:r>
      <w:r>
        <w:rPr>
          <w:b/>
          <w:sz w:val="28"/>
        </w:rPr>
        <w:t>TECHNOLOGY</w:t>
      </w:r>
      <w:r>
        <w:rPr>
          <w:b/>
          <w:spacing w:val="-4"/>
          <w:sz w:val="28"/>
        </w:rPr>
        <w:t xml:space="preserve"> </w:t>
      </w:r>
      <w:r>
        <w:rPr>
          <w:b/>
          <w:spacing w:val="-2"/>
          <w:sz w:val="28"/>
        </w:rPr>
        <w:t>(Autonomous)</w:t>
      </w:r>
    </w:p>
    <w:p w14:paraId="25414EB6" w14:textId="77777777" w:rsidR="006B74BB" w:rsidRDefault="00000000">
      <w:pPr>
        <w:ind w:left="671" w:right="1029"/>
        <w:jc w:val="center"/>
        <w:rPr>
          <w:b/>
          <w:sz w:val="28"/>
        </w:rPr>
      </w:pPr>
      <w:r>
        <w:rPr>
          <w:b/>
          <w:sz w:val="28"/>
        </w:rPr>
        <w:t>Palur</w:t>
      </w:r>
      <w:r>
        <w:rPr>
          <w:b/>
          <w:spacing w:val="-5"/>
          <w:sz w:val="28"/>
        </w:rPr>
        <w:t xml:space="preserve"> </w:t>
      </w:r>
      <w:r>
        <w:rPr>
          <w:b/>
          <w:sz w:val="28"/>
        </w:rPr>
        <w:t>Hills,</w:t>
      </w:r>
      <w:r>
        <w:rPr>
          <w:b/>
          <w:spacing w:val="-6"/>
          <w:sz w:val="28"/>
        </w:rPr>
        <w:t xml:space="preserve"> </w:t>
      </w:r>
      <w:r>
        <w:rPr>
          <w:b/>
          <w:sz w:val="28"/>
        </w:rPr>
        <w:t>Berhampur,</w:t>
      </w:r>
      <w:r>
        <w:rPr>
          <w:b/>
          <w:spacing w:val="-6"/>
          <w:sz w:val="28"/>
        </w:rPr>
        <w:t xml:space="preserve"> </w:t>
      </w:r>
      <w:r>
        <w:rPr>
          <w:b/>
          <w:sz w:val="28"/>
        </w:rPr>
        <w:t>Odisha</w:t>
      </w:r>
      <w:r>
        <w:rPr>
          <w:b/>
          <w:spacing w:val="-4"/>
          <w:sz w:val="28"/>
        </w:rPr>
        <w:t xml:space="preserve"> </w:t>
      </w:r>
      <w:r>
        <w:rPr>
          <w:b/>
          <w:sz w:val="28"/>
        </w:rPr>
        <w:t>–</w:t>
      </w:r>
      <w:r>
        <w:rPr>
          <w:b/>
          <w:spacing w:val="-5"/>
          <w:sz w:val="28"/>
        </w:rPr>
        <w:t xml:space="preserve"> </w:t>
      </w:r>
      <w:r>
        <w:rPr>
          <w:b/>
          <w:sz w:val="28"/>
        </w:rPr>
        <w:t>761008,</w:t>
      </w:r>
      <w:r>
        <w:rPr>
          <w:b/>
          <w:spacing w:val="-5"/>
          <w:sz w:val="28"/>
        </w:rPr>
        <w:t xml:space="preserve"> </w:t>
      </w:r>
      <w:r>
        <w:rPr>
          <w:b/>
          <w:spacing w:val="-2"/>
          <w:sz w:val="28"/>
        </w:rPr>
        <w:t>India</w:t>
      </w:r>
    </w:p>
    <w:p w14:paraId="5575512A" w14:textId="77777777" w:rsidR="006B74BB" w:rsidRDefault="006B74BB">
      <w:pPr>
        <w:jc w:val="center"/>
        <w:rPr>
          <w:b/>
          <w:sz w:val="28"/>
        </w:rPr>
        <w:sectPr w:rsidR="006B74BB">
          <w:type w:val="continuous"/>
          <w:pgSz w:w="12240" w:h="15840"/>
          <w:pgMar w:top="720" w:right="720" w:bottom="280" w:left="1080" w:header="720" w:footer="720" w:gutter="0"/>
          <w:cols w:space="720"/>
        </w:sectPr>
      </w:pPr>
    </w:p>
    <w:p w14:paraId="10B7A92E" w14:textId="77777777" w:rsidR="006B74BB" w:rsidRDefault="006B74BB">
      <w:pPr>
        <w:pStyle w:val="BodyText"/>
        <w:spacing w:before="9"/>
        <w:rPr>
          <w:b/>
          <w:sz w:val="15"/>
        </w:rPr>
      </w:pPr>
    </w:p>
    <w:p w14:paraId="70E1F2EB" w14:textId="77777777" w:rsidR="006B74BB" w:rsidRDefault="00000000">
      <w:pPr>
        <w:pStyle w:val="BodyText"/>
        <w:ind w:left="331"/>
        <w:rPr>
          <w:sz w:val="20"/>
        </w:rPr>
      </w:pPr>
      <w:r>
        <w:rPr>
          <w:noProof/>
          <w:sz w:val="20"/>
        </w:rPr>
        <mc:AlternateContent>
          <mc:Choice Requires="wpg">
            <w:drawing>
              <wp:inline distT="0" distB="0" distL="0" distR="0" wp14:anchorId="7D035DE3" wp14:editId="0535B8D7">
                <wp:extent cx="5981065" cy="313055"/>
                <wp:effectExtent l="0" t="0" r="0" b="1270"/>
                <wp:docPr id="12" name="Group 12"/>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13" name="Graphic 13"/>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14" name="Graphic 14"/>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15" name="Textbox 15"/>
                        <wps:cNvSpPr txBox="1"/>
                        <wps:spPr>
                          <a:xfrm>
                            <a:off x="0" y="6095"/>
                            <a:ext cx="5981065" cy="306705"/>
                          </a:xfrm>
                          <a:prstGeom prst="rect">
                            <a:avLst/>
                          </a:prstGeom>
                        </wps:spPr>
                        <wps:txbx>
                          <w:txbxContent>
                            <w:p w14:paraId="4A777CEE" w14:textId="77777777" w:rsidR="006B74BB" w:rsidRDefault="00000000">
                              <w:pPr>
                                <w:ind w:left="28"/>
                                <w:rPr>
                                  <w:b/>
                                  <w:sz w:val="28"/>
                                </w:rPr>
                              </w:pPr>
                              <w:r>
                                <w:rPr>
                                  <w:b/>
                                  <w:color w:val="FFFFFF"/>
                                  <w:spacing w:val="-2"/>
                                  <w:sz w:val="28"/>
                                </w:rPr>
                                <w:t>ACKNOWLEDGEMENT</w:t>
                              </w:r>
                            </w:p>
                          </w:txbxContent>
                        </wps:txbx>
                        <wps:bodyPr wrap="square" lIns="0" tIns="0" rIns="0" bIns="0" rtlCol="0">
                          <a:noAutofit/>
                        </wps:bodyPr>
                      </wps:wsp>
                    </wpg:wgp>
                  </a:graphicData>
                </a:graphic>
              </wp:inline>
            </w:drawing>
          </mc:Choice>
          <mc:Fallback>
            <w:pict>
              <v:group w14:anchorId="7D035DE3" id="Group 12" o:spid="_x0000_s1029"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">
                <v:shape id="Graphic 13" o:spid="_x0000_s1030"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" path="m5981065,l,,,6096r5981065,l5981065,xe" fillcolor="black" stroked="f">
                  <v:path arrowok="t"/>
                </v:shape>
                <v:shape id="Graphic 14" o:spid="_x0000_s1031"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" path="m5981065,l,,,306628r5981065,l5981065,xe" fillcolor="#999" stroked="f">
                  <v:path arrowok="t"/>
                </v:shape>
                <v:shape id="Textbox 15" o:spid="_x0000_s1032"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A777CEE" w14:textId="77777777" w:rsidR="006B74BB" w:rsidRDefault="00000000">
                        <w:pPr>
                          <w:ind w:left="28"/>
                          <w:rPr>
                            <w:b/>
                            <w:sz w:val="28"/>
                          </w:rPr>
                        </w:pPr>
                        <w:r>
                          <w:rPr>
                            <w:b/>
                            <w:color w:val="FFFFFF"/>
                            <w:spacing w:val="-2"/>
                            <w:sz w:val="28"/>
                          </w:rPr>
                          <w:t>ACKNOWLEDGEMENT</w:t>
                        </w:r>
                      </w:p>
                    </w:txbxContent>
                  </v:textbox>
                </v:shape>
                <w10:anchorlock/>
              </v:group>
            </w:pict>
          </mc:Fallback>
        </mc:AlternateContent>
      </w:r>
    </w:p>
    <w:p w14:paraId="27311DD4" w14:textId="77777777" w:rsidR="006B74BB" w:rsidRDefault="006B74BB">
      <w:pPr>
        <w:pStyle w:val="BodyText"/>
        <w:spacing w:before="10"/>
        <w:rPr>
          <w:b/>
        </w:rPr>
      </w:pPr>
    </w:p>
    <w:p w14:paraId="22521C9E" w14:textId="77777777" w:rsidR="006B74BB" w:rsidRDefault="00000000">
      <w:pPr>
        <w:pStyle w:val="BodyText"/>
        <w:spacing w:line="360" w:lineRule="auto"/>
        <w:ind w:left="463" w:right="987" w:hanging="12"/>
        <w:jc w:val="both"/>
      </w:pPr>
      <w:r>
        <w:t>We would like to take this opportunity to thank all those individuals whose invaluable contribution in a direct or indirect manner has gone into the making of this project a tremendous learning experience for me.</w:t>
      </w:r>
    </w:p>
    <w:p w14:paraId="4320A1A1" w14:textId="77777777" w:rsidR="006B74BB" w:rsidRDefault="00000000">
      <w:pPr>
        <w:pStyle w:val="BodyText"/>
        <w:spacing w:before="174" w:line="360" w:lineRule="auto"/>
        <w:ind w:left="463" w:right="985" w:hanging="12"/>
        <w:jc w:val="both"/>
      </w:pPr>
      <w:r>
        <w:t xml:space="preserve">It is my proud privilege to epitomize my deepest sense of gratitude and indebtedness to my faculty advisor, </w:t>
      </w:r>
      <w:r>
        <w:rPr>
          <w:b/>
        </w:rPr>
        <w:t>Prof. Charulata Palai</w:t>
      </w:r>
      <w:r>
        <w:t xml:space="preserve">, for her valuable guidance, keen and sustained interest, intuitive ideas, and persistent endeavor. Her guidance and inspirations enabled me to complete my report work </w:t>
      </w:r>
      <w:r>
        <w:rPr>
          <w:spacing w:val="-2"/>
        </w:rPr>
        <w:t>successfully.</w:t>
      </w:r>
    </w:p>
    <w:p w14:paraId="55E57B39" w14:textId="77777777" w:rsidR="006B74BB" w:rsidRDefault="00000000">
      <w:pPr>
        <w:pStyle w:val="BodyText"/>
        <w:spacing w:before="178" w:line="360" w:lineRule="auto"/>
        <w:ind w:left="463" w:right="984" w:hanging="12"/>
        <w:jc w:val="both"/>
      </w:pPr>
      <w:r>
        <w:t>We</w:t>
      </w:r>
      <w:r>
        <w:rPr>
          <w:spacing w:val="-12"/>
        </w:rPr>
        <w:t xml:space="preserve"> </w:t>
      </w:r>
      <w:r>
        <w:t>give</w:t>
      </w:r>
      <w:r>
        <w:rPr>
          <w:spacing w:val="-12"/>
        </w:rPr>
        <w:t xml:space="preserve"> </w:t>
      </w:r>
      <w:r>
        <w:t>our</w:t>
      </w:r>
      <w:r>
        <w:rPr>
          <w:spacing w:val="-12"/>
        </w:rPr>
        <w:t xml:space="preserve"> </w:t>
      </w:r>
      <w:r>
        <w:t>sincere</w:t>
      </w:r>
      <w:r>
        <w:rPr>
          <w:spacing w:val="-12"/>
        </w:rPr>
        <w:t xml:space="preserve"> </w:t>
      </w:r>
      <w:r>
        <w:t>thanks</w:t>
      </w:r>
      <w:r>
        <w:rPr>
          <w:spacing w:val="-12"/>
        </w:rPr>
        <w:t xml:space="preserve"> </w:t>
      </w:r>
      <w:r>
        <w:t>to</w:t>
      </w:r>
      <w:r>
        <w:rPr>
          <w:spacing w:val="-8"/>
        </w:rPr>
        <w:t xml:space="preserve"> </w:t>
      </w:r>
      <w:r>
        <w:rPr>
          <w:b/>
        </w:rPr>
        <w:t>Dr.</w:t>
      </w:r>
      <w:r>
        <w:rPr>
          <w:b/>
          <w:spacing w:val="-13"/>
        </w:rPr>
        <w:t xml:space="preserve"> </w:t>
      </w:r>
      <w:r>
        <w:rPr>
          <w:b/>
        </w:rPr>
        <w:t>Kunj</w:t>
      </w:r>
      <w:r>
        <w:rPr>
          <w:b/>
          <w:spacing w:val="-13"/>
        </w:rPr>
        <w:t xml:space="preserve"> </w:t>
      </w:r>
      <w:r>
        <w:rPr>
          <w:b/>
        </w:rPr>
        <w:t>Bihari</w:t>
      </w:r>
      <w:r>
        <w:rPr>
          <w:b/>
          <w:spacing w:val="-12"/>
        </w:rPr>
        <w:t xml:space="preserve"> </w:t>
      </w:r>
      <w:r>
        <w:rPr>
          <w:b/>
        </w:rPr>
        <w:t>Swain</w:t>
      </w:r>
      <w:r>
        <w:t>,</w:t>
      </w:r>
      <w:r>
        <w:rPr>
          <w:spacing w:val="-13"/>
        </w:rPr>
        <w:t xml:space="preserve"> </w:t>
      </w:r>
      <w:r>
        <w:t>Project</w:t>
      </w:r>
      <w:r>
        <w:rPr>
          <w:spacing w:val="-14"/>
        </w:rPr>
        <w:t xml:space="preserve"> </w:t>
      </w:r>
      <w:r>
        <w:t>Co-Ordinator,</w:t>
      </w:r>
      <w:r>
        <w:rPr>
          <w:spacing w:val="-13"/>
        </w:rPr>
        <w:t xml:space="preserve"> </w:t>
      </w:r>
      <w:r>
        <w:t>for giving us the opportunity and motivating us to complete the project within the stipulated period of time and providing a helping environment.</w:t>
      </w:r>
    </w:p>
    <w:p w14:paraId="5FB51C76" w14:textId="77777777" w:rsidR="006B74BB" w:rsidRDefault="00000000">
      <w:pPr>
        <w:spacing w:before="173" w:line="360" w:lineRule="auto"/>
        <w:ind w:left="463" w:right="986" w:hanging="12"/>
        <w:jc w:val="both"/>
        <w:rPr>
          <w:sz w:val="28"/>
        </w:rPr>
      </w:pPr>
      <w:r>
        <w:rPr>
          <w:sz w:val="28"/>
        </w:rPr>
        <w:t>We acknowledge with immense pleasure the sustained interest, encouraging attitude,</w:t>
      </w:r>
      <w:r>
        <w:rPr>
          <w:spacing w:val="-15"/>
          <w:sz w:val="28"/>
        </w:rPr>
        <w:t xml:space="preserve"> </w:t>
      </w:r>
      <w:r>
        <w:rPr>
          <w:sz w:val="28"/>
        </w:rPr>
        <w:t>and</w:t>
      </w:r>
      <w:r>
        <w:rPr>
          <w:spacing w:val="-14"/>
          <w:sz w:val="28"/>
        </w:rPr>
        <w:t xml:space="preserve"> </w:t>
      </w:r>
      <w:r>
        <w:rPr>
          <w:sz w:val="28"/>
        </w:rPr>
        <w:t>constant</w:t>
      </w:r>
      <w:r>
        <w:rPr>
          <w:spacing w:val="-16"/>
          <w:sz w:val="28"/>
        </w:rPr>
        <w:t xml:space="preserve"> </w:t>
      </w:r>
      <w:r>
        <w:rPr>
          <w:sz w:val="28"/>
        </w:rPr>
        <w:t>inspiration</w:t>
      </w:r>
      <w:r>
        <w:rPr>
          <w:spacing w:val="-14"/>
          <w:sz w:val="28"/>
        </w:rPr>
        <w:t xml:space="preserve"> </w:t>
      </w:r>
      <w:r>
        <w:rPr>
          <w:sz w:val="28"/>
        </w:rPr>
        <w:t>rendered</w:t>
      </w:r>
      <w:r>
        <w:rPr>
          <w:spacing w:val="-14"/>
          <w:sz w:val="28"/>
        </w:rPr>
        <w:t xml:space="preserve"> </w:t>
      </w:r>
      <w:r>
        <w:rPr>
          <w:sz w:val="28"/>
        </w:rPr>
        <w:t>by</w:t>
      </w:r>
      <w:r>
        <w:rPr>
          <w:spacing w:val="-8"/>
          <w:sz w:val="28"/>
        </w:rPr>
        <w:t xml:space="preserve"> </w:t>
      </w:r>
      <w:r>
        <w:rPr>
          <w:b/>
          <w:sz w:val="28"/>
        </w:rPr>
        <w:t>Prof.</w:t>
      </w:r>
      <w:r>
        <w:rPr>
          <w:b/>
          <w:spacing w:val="-15"/>
          <w:sz w:val="28"/>
        </w:rPr>
        <w:t xml:space="preserve"> </w:t>
      </w:r>
      <w:r>
        <w:rPr>
          <w:b/>
          <w:sz w:val="28"/>
        </w:rPr>
        <w:t>(Dr.)</w:t>
      </w:r>
      <w:r>
        <w:rPr>
          <w:b/>
          <w:spacing w:val="-15"/>
          <w:sz w:val="28"/>
        </w:rPr>
        <w:t xml:space="preserve"> </w:t>
      </w:r>
      <w:r>
        <w:rPr>
          <w:b/>
          <w:sz w:val="28"/>
        </w:rPr>
        <w:t>Sukant</w:t>
      </w:r>
      <w:r>
        <w:rPr>
          <w:b/>
          <w:spacing w:val="-14"/>
          <w:sz w:val="28"/>
        </w:rPr>
        <w:t xml:space="preserve"> </w:t>
      </w:r>
      <w:r>
        <w:rPr>
          <w:b/>
          <w:sz w:val="28"/>
        </w:rPr>
        <w:t>K.</w:t>
      </w:r>
      <w:r>
        <w:rPr>
          <w:b/>
          <w:spacing w:val="-15"/>
          <w:sz w:val="28"/>
        </w:rPr>
        <w:t xml:space="preserve"> </w:t>
      </w:r>
      <w:r>
        <w:rPr>
          <w:b/>
          <w:sz w:val="28"/>
        </w:rPr>
        <w:t>Mohapatra (Chairman), Prof. (Dr.) P. Rajesh Kumar (Principal), Prof. (Dr.) Brojo Kishore</w:t>
      </w:r>
      <w:r>
        <w:rPr>
          <w:b/>
          <w:spacing w:val="-12"/>
          <w:sz w:val="28"/>
        </w:rPr>
        <w:t xml:space="preserve"> </w:t>
      </w:r>
      <w:r>
        <w:rPr>
          <w:b/>
          <w:sz w:val="28"/>
        </w:rPr>
        <w:t>Mishra</w:t>
      </w:r>
      <w:r>
        <w:rPr>
          <w:b/>
          <w:spacing w:val="-11"/>
          <w:sz w:val="28"/>
        </w:rPr>
        <w:t xml:space="preserve"> </w:t>
      </w:r>
      <w:r>
        <w:rPr>
          <w:b/>
          <w:sz w:val="28"/>
        </w:rPr>
        <w:t>(HOD</w:t>
      </w:r>
      <w:r>
        <w:rPr>
          <w:sz w:val="28"/>
        </w:rPr>
        <w:t>),</w:t>
      </w:r>
      <w:r>
        <w:rPr>
          <w:spacing w:val="-13"/>
          <w:sz w:val="28"/>
        </w:rPr>
        <w:t xml:space="preserve"> </w:t>
      </w:r>
      <w:r>
        <w:rPr>
          <w:sz w:val="28"/>
        </w:rPr>
        <w:t>School</w:t>
      </w:r>
      <w:r>
        <w:rPr>
          <w:spacing w:val="-11"/>
          <w:sz w:val="28"/>
        </w:rPr>
        <w:t xml:space="preserve"> </w:t>
      </w:r>
      <w:r>
        <w:rPr>
          <w:sz w:val="28"/>
        </w:rPr>
        <w:t>of</w:t>
      </w:r>
      <w:r>
        <w:rPr>
          <w:spacing w:val="-12"/>
          <w:sz w:val="28"/>
        </w:rPr>
        <w:t xml:space="preserve"> </w:t>
      </w:r>
      <w:r>
        <w:rPr>
          <w:sz w:val="28"/>
        </w:rPr>
        <w:t>Computer</w:t>
      </w:r>
      <w:r>
        <w:rPr>
          <w:spacing w:val="-12"/>
          <w:sz w:val="28"/>
        </w:rPr>
        <w:t xml:space="preserve"> </w:t>
      </w:r>
      <w:r>
        <w:rPr>
          <w:sz w:val="28"/>
        </w:rPr>
        <w:t>Science)</w:t>
      </w:r>
      <w:r>
        <w:rPr>
          <w:spacing w:val="-13"/>
          <w:sz w:val="28"/>
        </w:rPr>
        <w:t xml:space="preserve"> </w:t>
      </w:r>
      <w:r>
        <w:rPr>
          <w:sz w:val="28"/>
        </w:rPr>
        <w:t>N.I.S.T.</w:t>
      </w:r>
      <w:r>
        <w:rPr>
          <w:spacing w:val="-12"/>
          <w:sz w:val="28"/>
        </w:rPr>
        <w:t xml:space="preserve"> </w:t>
      </w:r>
      <w:r>
        <w:rPr>
          <w:sz w:val="28"/>
        </w:rPr>
        <w:t>Their</w:t>
      </w:r>
      <w:r>
        <w:rPr>
          <w:spacing w:val="-12"/>
          <w:sz w:val="28"/>
        </w:rPr>
        <w:t xml:space="preserve"> </w:t>
      </w:r>
      <w:r>
        <w:rPr>
          <w:sz w:val="28"/>
        </w:rPr>
        <w:t>continued drive for better quality in everything that happens at N.I.S.T. and selfless inspiration has always helped us to move ahead.</w:t>
      </w:r>
    </w:p>
    <w:p w14:paraId="4211C424" w14:textId="77777777" w:rsidR="006B74BB" w:rsidRDefault="00000000">
      <w:pPr>
        <w:pStyle w:val="BodyText"/>
        <w:spacing w:before="175"/>
        <w:ind w:left="4784"/>
      </w:pPr>
      <w:r>
        <w:t>V.Litesh</w:t>
      </w:r>
      <w:r>
        <w:rPr>
          <w:spacing w:val="-8"/>
        </w:rPr>
        <w:t xml:space="preserve"> </w:t>
      </w:r>
      <w:r>
        <w:t>Kumar</w:t>
      </w:r>
      <w:r>
        <w:rPr>
          <w:spacing w:val="-4"/>
        </w:rPr>
        <w:t xml:space="preserve"> </w:t>
      </w:r>
      <w:r>
        <w:rPr>
          <w:spacing w:val="-2"/>
        </w:rPr>
        <w:t>(202110124)</w:t>
      </w:r>
    </w:p>
    <w:p w14:paraId="3E9E7AC9" w14:textId="77777777" w:rsidR="006B74BB" w:rsidRDefault="00000000">
      <w:pPr>
        <w:pStyle w:val="BodyText"/>
        <w:spacing w:before="178" w:line="369" w:lineRule="auto"/>
        <w:ind w:left="4784" w:right="2047" w:firstLine="36"/>
      </w:pPr>
      <w:r>
        <w:t>Silla Suhani (202113343) Param</w:t>
      </w:r>
      <w:r>
        <w:rPr>
          <w:spacing w:val="-14"/>
        </w:rPr>
        <w:t xml:space="preserve"> </w:t>
      </w:r>
      <w:r>
        <w:t>Jyoti</w:t>
      </w:r>
      <w:r>
        <w:rPr>
          <w:spacing w:val="-13"/>
        </w:rPr>
        <w:t xml:space="preserve"> </w:t>
      </w:r>
      <w:r>
        <w:t>Sahu</w:t>
      </w:r>
      <w:r>
        <w:rPr>
          <w:spacing w:val="-13"/>
        </w:rPr>
        <w:t xml:space="preserve"> </w:t>
      </w:r>
      <w:r>
        <w:t>(202140150) Nikhil Patnaik (202110154)</w:t>
      </w:r>
    </w:p>
    <w:p w14:paraId="60D94576" w14:textId="77777777" w:rsidR="006B74BB" w:rsidRDefault="006B74BB">
      <w:pPr>
        <w:pStyle w:val="BodyText"/>
        <w:spacing w:line="369" w:lineRule="auto"/>
        <w:sectPr w:rsidR="006B74BB">
          <w:headerReference w:type="default" r:id="rId9"/>
          <w:footerReference w:type="default" r:id="rId10"/>
          <w:pgSz w:w="12240" w:h="15840"/>
          <w:pgMar w:top="980" w:right="720" w:bottom="1300" w:left="1080" w:header="716" w:footer="1103" w:gutter="0"/>
          <w:pgNumType w:start="2"/>
          <w:cols w:space="720"/>
        </w:sectPr>
      </w:pPr>
    </w:p>
    <w:p w14:paraId="0A4AB4E9" w14:textId="77777777" w:rsidR="006B74BB" w:rsidRDefault="00000000">
      <w:pPr>
        <w:pStyle w:val="BodyText"/>
        <w:tabs>
          <w:tab w:val="right" w:leader="dot" w:pos="9699"/>
        </w:tabs>
        <w:spacing w:before="873"/>
        <w:ind w:left="360"/>
      </w:pPr>
      <w:r>
        <w:rPr>
          <w:noProof/>
        </w:rPr>
        <w:lastRenderedPageBreak/>
        <mc:AlternateContent>
          <mc:Choice Requires="wpg">
            <w:drawing>
              <wp:anchor distT="0" distB="0" distL="0" distR="0" simplePos="0" relativeHeight="251653632" behindDoc="0" locked="0" layoutInCell="1" allowOverlap="1" wp14:anchorId="7900CED1" wp14:editId="2F0B2967">
                <wp:simplePos x="0" y="0"/>
                <wp:positionH relativeFrom="page">
                  <wp:posOffset>895985</wp:posOffset>
                </wp:positionH>
                <wp:positionV relativeFrom="paragraph">
                  <wp:posOffset>114935</wp:posOffset>
                </wp:positionV>
                <wp:extent cx="5981065" cy="210820"/>
                <wp:effectExtent l="0" t="0" r="0" b="0"/>
                <wp:wrapNone/>
                <wp:docPr id="16" name="Group 16"/>
                <wp:cNvGraphicFramePr/>
                <a:graphic xmlns:a="http://schemas.openxmlformats.org/drawingml/2006/main">
                  <a:graphicData uri="http://schemas.microsoft.com/office/word/2010/wordprocessingGroup">
                    <wpg:wgp>
                      <wpg:cNvGrpSpPr/>
                      <wpg:grpSpPr>
                        <a:xfrm>
                          <a:off x="0" y="0"/>
                          <a:ext cx="5981065" cy="210820"/>
                          <a:chOff x="0" y="0"/>
                          <a:chExt cx="5981065" cy="210820"/>
                        </a:xfrm>
                      </wpg:grpSpPr>
                      <wps:wsp>
                        <wps:cNvPr id="17" name="Graphic 17"/>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18" name="Graphic 18"/>
                        <wps:cNvSpPr/>
                        <wps:spPr>
                          <a:xfrm>
                            <a:off x="0" y="6095"/>
                            <a:ext cx="5981065" cy="204470"/>
                          </a:xfrm>
                          <a:custGeom>
                            <a:avLst/>
                            <a:gdLst/>
                            <a:ahLst/>
                            <a:cxnLst/>
                            <a:rect l="l" t="t" r="r" b="b"/>
                            <a:pathLst>
                              <a:path w="5981065" h="204470">
                                <a:moveTo>
                                  <a:pt x="5981065" y="0"/>
                                </a:moveTo>
                                <a:lnTo>
                                  <a:pt x="0" y="0"/>
                                </a:lnTo>
                                <a:lnTo>
                                  <a:pt x="0" y="204216"/>
                                </a:lnTo>
                                <a:lnTo>
                                  <a:pt x="5981065" y="204216"/>
                                </a:lnTo>
                                <a:lnTo>
                                  <a:pt x="5981065" y="0"/>
                                </a:lnTo>
                                <a:close/>
                              </a:path>
                            </a:pathLst>
                          </a:custGeom>
                          <a:solidFill>
                            <a:srgbClr val="999999"/>
                          </a:solidFill>
                        </wps:spPr>
                        <wps:bodyPr wrap="square" lIns="0" tIns="0" rIns="0" bIns="0" rtlCol="0">
                          <a:noAutofit/>
                        </wps:bodyPr>
                      </wps:wsp>
                      <wps:wsp>
                        <wps:cNvPr id="19" name="Textbox 19"/>
                        <wps:cNvSpPr txBox="1"/>
                        <wps:spPr>
                          <a:xfrm>
                            <a:off x="0" y="6095"/>
                            <a:ext cx="5981065" cy="204470"/>
                          </a:xfrm>
                          <a:prstGeom prst="rect">
                            <a:avLst/>
                          </a:prstGeom>
                        </wps:spPr>
                        <wps:txbx>
                          <w:txbxContent>
                            <w:p w14:paraId="607ED939" w14:textId="77777777" w:rsidR="006B74BB" w:rsidRDefault="00000000">
                              <w:pPr>
                                <w:spacing w:line="321" w:lineRule="exact"/>
                                <w:ind w:left="28"/>
                                <w:rPr>
                                  <w:b/>
                                  <w:sz w:val="28"/>
                                </w:rPr>
                              </w:pPr>
                              <w:r>
                                <w:rPr>
                                  <w:b/>
                                  <w:color w:val="FFFFFF"/>
                                  <w:sz w:val="28"/>
                                </w:rPr>
                                <w:t>Table</w:t>
                              </w:r>
                              <w:r>
                                <w:rPr>
                                  <w:b/>
                                  <w:color w:val="FFFFFF"/>
                                  <w:spacing w:val="-2"/>
                                  <w:sz w:val="28"/>
                                </w:rPr>
                                <w:t xml:space="preserve"> </w:t>
                              </w:r>
                              <w:r>
                                <w:rPr>
                                  <w:b/>
                                  <w:color w:val="FFFFFF"/>
                                  <w:sz w:val="28"/>
                                </w:rPr>
                                <w:t>of</w:t>
                              </w:r>
                              <w:r>
                                <w:rPr>
                                  <w:b/>
                                  <w:color w:val="FFFFFF"/>
                                  <w:spacing w:val="-4"/>
                                  <w:sz w:val="28"/>
                                </w:rPr>
                                <w:t xml:space="preserve"> </w:t>
                              </w:r>
                              <w:r>
                                <w:rPr>
                                  <w:b/>
                                  <w:color w:val="FFFFFF"/>
                                  <w:spacing w:val="-2"/>
                                  <w:sz w:val="28"/>
                                </w:rPr>
                                <w:t>Contents</w:t>
                              </w:r>
                            </w:p>
                          </w:txbxContent>
                        </wps:txbx>
                        <wps:bodyPr wrap="square" lIns="0" tIns="0" rIns="0" bIns="0" rtlCol="0">
                          <a:noAutofit/>
                        </wps:bodyPr>
                      </wps:wsp>
                    </wpg:wgp>
                  </a:graphicData>
                </a:graphic>
              </wp:anchor>
            </w:drawing>
          </mc:Choice>
          <mc:Fallback>
            <w:pict>
              <v:group w14:anchorId="7900CED1" id="Group 16" o:spid="_x0000_s1033" style="position:absolute;left:0;text-align:left;margin-left:70.55pt;margin-top:9.05pt;width:470.95pt;height:16.6pt;z-index:251653632;mso-wrap-distance-left:0;mso-wrap-distance-right:0;mso-position-horizontal-relative:page;mso-position-vertical-relative:text" coordsize="59810,2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">
                <v:shape id="Graphic 17" o:spid="_x0000_s1034"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" path="m5981065,l,,,6096r5981065,l5981065,xe" fillcolor="black" stroked="f">
                  <v:path arrowok="t"/>
                </v:shape>
                <v:shape id="Graphic 18" o:spid="_x0000_s1035" style="position:absolute;top:60;width:59810;height:2045;visibility:visible;mso-wrap-style:square;v-text-anchor:top" coordsize="5981065,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" path="m5981065,l,,,204216r5981065,l5981065,xe" fillcolor="#999" stroked="f">
                  <v:path arrowok="t"/>
                </v:shape>
                <v:shape id="Textbox 19" o:spid="_x0000_s1036" type="#_x0000_t202" style="position:absolute;top:60;width:5981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07ED939" w14:textId="77777777" w:rsidR="006B74BB" w:rsidRDefault="00000000">
                        <w:pPr>
                          <w:spacing w:line="321" w:lineRule="exact"/>
                          <w:ind w:left="28"/>
                          <w:rPr>
                            <w:b/>
                            <w:sz w:val="28"/>
                          </w:rPr>
                        </w:pPr>
                        <w:r>
                          <w:rPr>
                            <w:b/>
                            <w:color w:val="FFFFFF"/>
                            <w:sz w:val="28"/>
                          </w:rPr>
                          <w:t>Table</w:t>
                        </w:r>
                        <w:r>
                          <w:rPr>
                            <w:b/>
                            <w:color w:val="FFFFFF"/>
                            <w:spacing w:val="-2"/>
                            <w:sz w:val="28"/>
                          </w:rPr>
                          <w:t xml:space="preserve"> </w:t>
                        </w:r>
                        <w:r>
                          <w:rPr>
                            <w:b/>
                            <w:color w:val="FFFFFF"/>
                            <w:sz w:val="28"/>
                          </w:rPr>
                          <w:t>of</w:t>
                        </w:r>
                        <w:r>
                          <w:rPr>
                            <w:b/>
                            <w:color w:val="FFFFFF"/>
                            <w:spacing w:val="-4"/>
                            <w:sz w:val="28"/>
                          </w:rPr>
                          <w:t xml:space="preserve"> </w:t>
                        </w:r>
                        <w:r>
                          <w:rPr>
                            <w:b/>
                            <w:color w:val="FFFFFF"/>
                            <w:spacing w:val="-2"/>
                            <w:sz w:val="28"/>
                          </w:rPr>
                          <w:t>Contents</w:t>
                        </w:r>
                      </w:p>
                    </w:txbxContent>
                  </v:textbox>
                </v:shape>
                <w10:wrap anchorx="page"/>
              </v:group>
            </w:pict>
          </mc:Fallback>
        </mc:AlternateContent>
      </w:r>
      <w:r>
        <w:rPr>
          <w:spacing w:val="-2"/>
        </w:rPr>
        <w:t>ACKNOWLEDGEMENT</w:t>
      </w:r>
      <w:r>
        <w:tab/>
      </w:r>
      <w:r>
        <w:rPr>
          <w:spacing w:val="-10"/>
        </w:rPr>
        <w:t>2</w:t>
      </w:r>
    </w:p>
    <w:p w14:paraId="6F0AF77A" w14:textId="77777777" w:rsidR="006B74BB" w:rsidRDefault="00000000">
      <w:pPr>
        <w:pStyle w:val="BodyText"/>
        <w:tabs>
          <w:tab w:val="right" w:leader="dot" w:pos="9587"/>
        </w:tabs>
        <w:spacing w:before="281"/>
        <w:ind w:left="360"/>
      </w:pPr>
      <w:r>
        <w:t>TABLE</w:t>
      </w:r>
      <w:r>
        <w:rPr>
          <w:spacing w:val="-5"/>
        </w:rPr>
        <w:t xml:space="preserve"> </w:t>
      </w:r>
      <w:r>
        <w:t>OF</w:t>
      </w:r>
      <w:r>
        <w:rPr>
          <w:spacing w:val="-2"/>
        </w:rPr>
        <w:t xml:space="preserve"> CONTENTS…</w:t>
      </w:r>
      <w:r>
        <w:tab/>
      </w:r>
      <w:r>
        <w:rPr>
          <w:spacing w:val="-10"/>
        </w:rPr>
        <w:t>3</w:t>
      </w:r>
    </w:p>
    <w:p w14:paraId="12C5034D" w14:textId="77777777" w:rsidR="006B74BB" w:rsidRDefault="00000000">
      <w:pPr>
        <w:pStyle w:val="BodyText"/>
        <w:tabs>
          <w:tab w:val="right" w:leader="dot" w:pos="9587"/>
        </w:tabs>
        <w:spacing w:before="278"/>
        <w:ind w:left="360"/>
      </w:pPr>
      <w:r>
        <w:rPr>
          <w:spacing w:val="-2"/>
        </w:rPr>
        <w:t>ABSTRACT</w:t>
      </w:r>
      <w:r>
        <w:tab/>
      </w:r>
      <w:r>
        <w:rPr>
          <w:spacing w:val="-10"/>
        </w:rPr>
        <w:t>4</w:t>
      </w:r>
    </w:p>
    <w:p w14:paraId="2B1C5DBE" w14:textId="77777777" w:rsidR="006B74BB" w:rsidRDefault="00000000">
      <w:pPr>
        <w:pStyle w:val="ListParagraph"/>
        <w:numPr>
          <w:ilvl w:val="0"/>
          <w:numId w:val="1"/>
        </w:numPr>
        <w:tabs>
          <w:tab w:val="left" w:pos="639"/>
          <w:tab w:val="right" w:leader="dot" w:pos="9540"/>
        </w:tabs>
        <w:spacing w:before="280"/>
        <w:ind w:left="639" w:hanging="279"/>
        <w:rPr>
          <w:sz w:val="28"/>
        </w:rPr>
      </w:pPr>
      <w:r>
        <w:rPr>
          <w:spacing w:val="-2"/>
          <w:sz w:val="28"/>
        </w:rPr>
        <w:t>INTRODUCTION</w:t>
      </w:r>
      <w:r>
        <w:rPr>
          <w:sz w:val="28"/>
        </w:rPr>
        <w:tab/>
      </w:r>
      <w:r>
        <w:rPr>
          <w:spacing w:val="-10"/>
          <w:sz w:val="28"/>
        </w:rPr>
        <w:t>5</w:t>
      </w:r>
    </w:p>
    <w:p w14:paraId="7A450169" w14:textId="77777777" w:rsidR="006B74BB" w:rsidRDefault="00000000">
      <w:pPr>
        <w:pStyle w:val="ListParagraph"/>
        <w:numPr>
          <w:ilvl w:val="0"/>
          <w:numId w:val="1"/>
        </w:numPr>
        <w:tabs>
          <w:tab w:val="left" w:pos="570"/>
          <w:tab w:val="right" w:leader="dot" w:pos="9644"/>
        </w:tabs>
        <w:spacing w:before="281"/>
        <w:ind w:left="570" w:hanging="210"/>
        <w:rPr>
          <w:sz w:val="28"/>
        </w:rPr>
      </w:pPr>
      <w:r>
        <w:rPr>
          <w:sz w:val="28"/>
        </w:rPr>
        <w:t>PROBLEM</w:t>
      </w:r>
      <w:r>
        <w:rPr>
          <w:spacing w:val="-6"/>
          <w:sz w:val="28"/>
        </w:rPr>
        <w:t xml:space="preserve"> </w:t>
      </w:r>
      <w:r>
        <w:rPr>
          <w:spacing w:val="-2"/>
          <w:sz w:val="28"/>
        </w:rPr>
        <w:t>STATEMENT</w:t>
      </w:r>
      <w:r>
        <w:rPr>
          <w:sz w:val="28"/>
        </w:rPr>
        <w:tab/>
      </w:r>
      <w:r>
        <w:rPr>
          <w:spacing w:val="-10"/>
          <w:sz w:val="28"/>
        </w:rPr>
        <w:t>8</w:t>
      </w:r>
    </w:p>
    <w:p w14:paraId="44540C9C" w14:textId="77777777" w:rsidR="006B74BB" w:rsidRDefault="00000000">
      <w:pPr>
        <w:pStyle w:val="ListParagraph"/>
        <w:numPr>
          <w:ilvl w:val="0"/>
          <w:numId w:val="1"/>
        </w:numPr>
        <w:tabs>
          <w:tab w:val="left" w:pos="570"/>
          <w:tab w:val="right" w:leader="dot" w:pos="9620"/>
        </w:tabs>
        <w:spacing w:before="281"/>
        <w:ind w:left="570" w:hanging="210"/>
        <w:rPr>
          <w:sz w:val="28"/>
        </w:rPr>
      </w:pPr>
      <w:r>
        <w:rPr>
          <w:spacing w:val="-2"/>
          <w:sz w:val="28"/>
        </w:rPr>
        <w:t>OBJECTIVE</w:t>
      </w:r>
      <w:r>
        <w:rPr>
          <w:sz w:val="28"/>
        </w:rPr>
        <w:tab/>
      </w:r>
      <w:r>
        <w:rPr>
          <w:spacing w:val="-10"/>
          <w:sz w:val="28"/>
        </w:rPr>
        <w:t>9</w:t>
      </w:r>
    </w:p>
    <w:p w14:paraId="67749310" w14:textId="77777777" w:rsidR="006B74BB" w:rsidRDefault="00000000">
      <w:pPr>
        <w:pStyle w:val="ListParagraph"/>
        <w:numPr>
          <w:ilvl w:val="0"/>
          <w:numId w:val="1"/>
        </w:numPr>
        <w:tabs>
          <w:tab w:val="left" w:pos="570"/>
          <w:tab w:val="right" w:leader="dot" w:pos="9715"/>
        </w:tabs>
        <w:spacing w:before="280"/>
        <w:ind w:left="570" w:hanging="210"/>
        <w:rPr>
          <w:sz w:val="28"/>
        </w:rPr>
      </w:pPr>
      <w:r>
        <w:rPr>
          <w:sz w:val="28"/>
        </w:rPr>
        <w:t>LITERATURE</w:t>
      </w:r>
      <w:r>
        <w:rPr>
          <w:spacing w:val="-11"/>
          <w:sz w:val="28"/>
        </w:rPr>
        <w:t xml:space="preserve"> </w:t>
      </w:r>
      <w:r>
        <w:rPr>
          <w:spacing w:val="-2"/>
          <w:sz w:val="28"/>
        </w:rPr>
        <w:t>SURVEY</w:t>
      </w:r>
      <w:r>
        <w:rPr>
          <w:sz w:val="28"/>
        </w:rPr>
        <w:tab/>
      </w:r>
      <w:r>
        <w:rPr>
          <w:spacing w:val="-5"/>
          <w:sz w:val="28"/>
        </w:rPr>
        <w:t>12</w:t>
      </w:r>
    </w:p>
    <w:p w14:paraId="7E3AB735" w14:textId="77777777" w:rsidR="006B74BB" w:rsidRDefault="00000000">
      <w:pPr>
        <w:pStyle w:val="ListParagraph"/>
        <w:numPr>
          <w:ilvl w:val="0"/>
          <w:numId w:val="1"/>
        </w:numPr>
        <w:tabs>
          <w:tab w:val="left" w:pos="639"/>
          <w:tab w:val="right" w:leader="dot" w:pos="9682"/>
        </w:tabs>
        <w:spacing w:before="278"/>
        <w:ind w:left="639" w:hanging="279"/>
        <w:rPr>
          <w:sz w:val="28"/>
        </w:rPr>
      </w:pPr>
      <w:r>
        <w:rPr>
          <w:spacing w:val="-2"/>
          <w:sz w:val="28"/>
        </w:rPr>
        <w:t>METHODOLOGY</w:t>
      </w:r>
      <w:r>
        <w:rPr>
          <w:sz w:val="28"/>
        </w:rPr>
        <w:tab/>
      </w:r>
      <w:r>
        <w:rPr>
          <w:spacing w:val="-5"/>
          <w:sz w:val="28"/>
        </w:rPr>
        <w:t>16</w:t>
      </w:r>
    </w:p>
    <w:p w14:paraId="2D9369C3" w14:textId="77777777" w:rsidR="006B74BB" w:rsidRDefault="00000000">
      <w:pPr>
        <w:pStyle w:val="BodyText"/>
        <w:tabs>
          <w:tab w:val="right" w:leader="dot" w:pos="9663"/>
        </w:tabs>
        <w:spacing w:before="281"/>
        <w:ind w:left="1080"/>
      </w:pPr>
      <w:r>
        <w:t>5.1-</w:t>
      </w:r>
      <w:r>
        <w:rPr>
          <w:spacing w:val="-2"/>
        </w:rPr>
        <w:t>Flowchart</w:t>
      </w:r>
      <w:r>
        <w:tab/>
      </w:r>
      <w:r>
        <w:rPr>
          <w:spacing w:val="-5"/>
        </w:rPr>
        <w:t>23</w:t>
      </w:r>
    </w:p>
    <w:p w14:paraId="0B4D1AE9" w14:textId="77777777" w:rsidR="006B74BB" w:rsidRDefault="00000000">
      <w:pPr>
        <w:pStyle w:val="BodyText"/>
        <w:tabs>
          <w:tab w:val="right" w:leader="dot" w:pos="9691"/>
        </w:tabs>
        <w:spacing w:before="280"/>
        <w:ind w:left="1080"/>
      </w:pPr>
      <w:r>
        <w:t>5.2-</w:t>
      </w:r>
      <w:r>
        <w:rPr>
          <w:spacing w:val="-3"/>
        </w:rPr>
        <w:t xml:space="preserve"> </w:t>
      </w:r>
      <w:r>
        <w:rPr>
          <w:spacing w:val="-2"/>
        </w:rPr>
        <w:t>Algorithm</w:t>
      </w:r>
      <w:r>
        <w:tab/>
      </w:r>
      <w:r>
        <w:rPr>
          <w:spacing w:val="-5"/>
        </w:rPr>
        <w:t>23</w:t>
      </w:r>
    </w:p>
    <w:p w14:paraId="280E118C" w14:textId="77777777" w:rsidR="006B74BB" w:rsidRDefault="00000000">
      <w:pPr>
        <w:pStyle w:val="ListParagraph"/>
        <w:numPr>
          <w:ilvl w:val="0"/>
          <w:numId w:val="1"/>
        </w:numPr>
        <w:tabs>
          <w:tab w:val="left" w:pos="639"/>
          <w:tab w:val="right" w:leader="dot" w:pos="9663"/>
        </w:tabs>
        <w:spacing w:before="281"/>
        <w:ind w:left="639" w:hanging="279"/>
        <w:rPr>
          <w:sz w:val="28"/>
        </w:rPr>
      </w:pPr>
      <w:r>
        <w:rPr>
          <w:spacing w:val="-2"/>
          <w:sz w:val="28"/>
        </w:rPr>
        <w:t>SIMULATION</w:t>
      </w:r>
      <w:r>
        <w:rPr>
          <w:sz w:val="28"/>
        </w:rPr>
        <w:tab/>
      </w:r>
      <w:r>
        <w:rPr>
          <w:spacing w:val="-5"/>
          <w:sz w:val="28"/>
        </w:rPr>
        <w:t>25</w:t>
      </w:r>
    </w:p>
    <w:p w14:paraId="3EC3E47A" w14:textId="77777777" w:rsidR="006B74BB" w:rsidRDefault="00000000">
      <w:pPr>
        <w:pStyle w:val="ListParagraph"/>
        <w:numPr>
          <w:ilvl w:val="0"/>
          <w:numId w:val="1"/>
        </w:numPr>
        <w:tabs>
          <w:tab w:val="left" w:pos="639"/>
          <w:tab w:val="right" w:leader="dot" w:pos="9689"/>
        </w:tabs>
        <w:spacing w:before="280"/>
        <w:ind w:left="639" w:hanging="279"/>
        <w:rPr>
          <w:sz w:val="28"/>
        </w:rPr>
      </w:pPr>
      <w:r>
        <w:rPr>
          <w:sz w:val="28"/>
        </w:rPr>
        <w:t>FUTURE</w:t>
      </w:r>
      <w:r>
        <w:rPr>
          <w:spacing w:val="-5"/>
          <w:sz w:val="28"/>
        </w:rPr>
        <w:t xml:space="preserve"> </w:t>
      </w:r>
      <w:r>
        <w:rPr>
          <w:sz w:val="28"/>
        </w:rPr>
        <w:t>ADD</w:t>
      </w:r>
      <w:r>
        <w:rPr>
          <w:spacing w:val="-5"/>
          <w:sz w:val="28"/>
        </w:rPr>
        <w:t xml:space="preserve"> </w:t>
      </w:r>
      <w:r>
        <w:rPr>
          <w:spacing w:val="-4"/>
          <w:sz w:val="28"/>
        </w:rPr>
        <w:t>ONS…</w:t>
      </w:r>
      <w:r>
        <w:rPr>
          <w:sz w:val="28"/>
        </w:rPr>
        <w:tab/>
      </w:r>
      <w:r>
        <w:rPr>
          <w:spacing w:val="-5"/>
          <w:sz w:val="28"/>
        </w:rPr>
        <w:t>28</w:t>
      </w:r>
    </w:p>
    <w:p w14:paraId="7C20F422" w14:textId="77777777" w:rsidR="006B74BB" w:rsidRDefault="00000000">
      <w:pPr>
        <w:pStyle w:val="ListParagraph"/>
        <w:numPr>
          <w:ilvl w:val="0"/>
          <w:numId w:val="1"/>
        </w:numPr>
        <w:tabs>
          <w:tab w:val="left" w:pos="639"/>
          <w:tab w:val="right" w:leader="dot" w:pos="9654"/>
        </w:tabs>
        <w:spacing w:before="281"/>
        <w:ind w:left="639" w:hanging="279"/>
        <w:rPr>
          <w:sz w:val="28"/>
        </w:rPr>
      </w:pPr>
      <w:r>
        <w:rPr>
          <w:spacing w:val="-2"/>
          <w:sz w:val="28"/>
        </w:rPr>
        <w:t>CONCLUSION</w:t>
      </w:r>
      <w:r>
        <w:rPr>
          <w:sz w:val="28"/>
        </w:rPr>
        <w:tab/>
      </w:r>
      <w:r>
        <w:rPr>
          <w:spacing w:val="-5"/>
          <w:sz w:val="28"/>
        </w:rPr>
        <w:t>33</w:t>
      </w:r>
    </w:p>
    <w:p w14:paraId="1742B810" w14:textId="77777777" w:rsidR="006B74BB" w:rsidRDefault="00000000">
      <w:pPr>
        <w:pStyle w:val="ListParagraph"/>
        <w:numPr>
          <w:ilvl w:val="0"/>
          <w:numId w:val="1"/>
        </w:numPr>
        <w:tabs>
          <w:tab w:val="left" w:pos="639"/>
          <w:tab w:val="right" w:leader="dot" w:pos="9678"/>
        </w:tabs>
        <w:spacing w:before="278"/>
        <w:ind w:left="639" w:hanging="279"/>
        <w:rPr>
          <w:sz w:val="28"/>
        </w:rPr>
      </w:pPr>
      <w:r>
        <w:rPr>
          <w:spacing w:val="-2"/>
          <w:sz w:val="28"/>
        </w:rPr>
        <w:t>REFERENCES…</w:t>
      </w:r>
      <w:r>
        <w:rPr>
          <w:sz w:val="28"/>
        </w:rPr>
        <w:tab/>
      </w:r>
      <w:r>
        <w:rPr>
          <w:spacing w:val="-5"/>
          <w:sz w:val="28"/>
        </w:rPr>
        <w:t>34</w:t>
      </w:r>
    </w:p>
    <w:p w14:paraId="759BED17" w14:textId="77777777" w:rsidR="006B74BB" w:rsidRDefault="006B74BB">
      <w:pPr>
        <w:pStyle w:val="ListParagraph"/>
        <w:jc w:val="left"/>
        <w:rPr>
          <w:sz w:val="28"/>
        </w:rPr>
        <w:sectPr w:rsidR="006B74BB">
          <w:pgSz w:w="12240" w:h="15840"/>
          <w:pgMar w:top="980" w:right="720" w:bottom="1300" w:left="1080" w:header="716" w:footer="1103" w:gutter="0"/>
          <w:cols w:space="720"/>
        </w:sectPr>
      </w:pPr>
    </w:p>
    <w:p w14:paraId="79E37CCB" w14:textId="77777777" w:rsidR="006B74BB" w:rsidRDefault="006B74BB">
      <w:pPr>
        <w:pStyle w:val="BodyText"/>
        <w:spacing w:before="9"/>
        <w:rPr>
          <w:sz w:val="15"/>
        </w:rPr>
      </w:pPr>
    </w:p>
    <w:p w14:paraId="27377840" w14:textId="77777777" w:rsidR="006B74BB" w:rsidRDefault="00000000">
      <w:pPr>
        <w:pStyle w:val="BodyText"/>
        <w:ind w:left="331"/>
        <w:rPr>
          <w:sz w:val="20"/>
        </w:rPr>
      </w:pPr>
      <w:r>
        <w:rPr>
          <w:noProof/>
          <w:sz w:val="20"/>
        </w:rPr>
        <mc:AlternateContent>
          <mc:Choice Requires="wpg">
            <w:drawing>
              <wp:inline distT="0" distB="0" distL="0" distR="0" wp14:anchorId="5A402976" wp14:editId="6A8373EC">
                <wp:extent cx="5981065" cy="313055"/>
                <wp:effectExtent l="0" t="0" r="0" b="1270"/>
                <wp:docPr id="20" name="Group 20"/>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21" name="Graphic 21"/>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22" name="Graphic 22"/>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23" name="Textbox 23"/>
                        <wps:cNvSpPr txBox="1"/>
                        <wps:spPr>
                          <a:xfrm>
                            <a:off x="0" y="6095"/>
                            <a:ext cx="5981065" cy="306705"/>
                          </a:xfrm>
                          <a:prstGeom prst="rect">
                            <a:avLst/>
                          </a:prstGeom>
                        </wps:spPr>
                        <wps:txbx>
                          <w:txbxContent>
                            <w:p w14:paraId="71164FD0" w14:textId="77777777" w:rsidR="006B74BB" w:rsidRDefault="00000000">
                              <w:pPr>
                                <w:ind w:left="28"/>
                                <w:rPr>
                                  <w:b/>
                                  <w:sz w:val="28"/>
                                </w:rPr>
                              </w:pPr>
                              <w:r>
                                <w:rPr>
                                  <w:b/>
                                  <w:color w:val="FFFFFF"/>
                                  <w:spacing w:val="-2"/>
                                  <w:sz w:val="28"/>
                                </w:rPr>
                                <w:t>ABSTRACT</w:t>
                              </w:r>
                            </w:p>
                          </w:txbxContent>
                        </wps:txbx>
                        <wps:bodyPr wrap="square" lIns="0" tIns="0" rIns="0" bIns="0" rtlCol="0">
                          <a:noAutofit/>
                        </wps:bodyPr>
                      </wps:wsp>
                    </wpg:wgp>
                  </a:graphicData>
                </a:graphic>
              </wp:inline>
            </w:drawing>
          </mc:Choice>
          <mc:Fallback>
            <w:pict>
              <v:group w14:anchorId="5A402976" id="Group 20" o:spid="_x0000_s1037"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">
                <v:shape id="Graphic 21" o:spid="_x0000_s1038"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" path="m5981065,l,,,6096r5981065,l5981065,xe" fillcolor="black" stroked="f">
                  <v:path arrowok="t"/>
                </v:shape>
                <v:shape id="Graphic 22" o:spid="_x0000_s1039"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" path="m5981065,l,,,306628r5981065,l5981065,xe" fillcolor="#999" stroked="f">
                  <v:path arrowok="t"/>
                </v:shape>
                <v:shape id="Textbox 23" o:spid="_x0000_s1040"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71164FD0" w14:textId="77777777" w:rsidR="006B74BB" w:rsidRDefault="00000000">
                        <w:pPr>
                          <w:ind w:left="28"/>
                          <w:rPr>
                            <w:b/>
                            <w:sz w:val="28"/>
                          </w:rPr>
                        </w:pPr>
                        <w:r>
                          <w:rPr>
                            <w:b/>
                            <w:color w:val="FFFFFF"/>
                            <w:spacing w:val="-2"/>
                            <w:sz w:val="28"/>
                          </w:rPr>
                          <w:t>ABSTRACT</w:t>
                        </w:r>
                      </w:p>
                    </w:txbxContent>
                  </v:textbox>
                </v:shape>
                <w10:anchorlock/>
              </v:group>
            </w:pict>
          </mc:Fallback>
        </mc:AlternateContent>
      </w:r>
    </w:p>
    <w:p w14:paraId="160CF682" w14:textId="77777777" w:rsidR="006B74BB" w:rsidRDefault="006B74BB">
      <w:pPr>
        <w:pStyle w:val="BodyText"/>
        <w:spacing w:before="10"/>
      </w:pPr>
    </w:p>
    <w:p w14:paraId="0A59A91B" w14:textId="77777777" w:rsidR="006B74BB" w:rsidRDefault="00000000">
      <w:pPr>
        <w:pStyle w:val="BodyText"/>
        <w:spacing w:line="360" w:lineRule="auto"/>
        <w:ind w:left="360" w:right="711"/>
        <w:jc w:val="both"/>
      </w:pPr>
      <w:r>
        <w:t>The exponential growth of e-commerce has driven the need for sophisticated tools to</w:t>
      </w:r>
      <w:r>
        <w:rPr>
          <w:spacing w:val="-1"/>
        </w:rPr>
        <w:t xml:space="preserve"> </w:t>
      </w:r>
      <w:r>
        <w:t>improve</w:t>
      </w:r>
      <w:r>
        <w:rPr>
          <w:spacing w:val="-2"/>
        </w:rPr>
        <w:t xml:space="preserve"> </w:t>
      </w:r>
      <w:r>
        <w:t>product</w:t>
      </w:r>
      <w:r>
        <w:rPr>
          <w:spacing w:val="-1"/>
        </w:rPr>
        <w:t xml:space="preserve"> </w:t>
      </w:r>
      <w:r>
        <w:t>discovery</w:t>
      </w:r>
      <w:r>
        <w:rPr>
          <w:spacing w:val="-1"/>
        </w:rPr>
        <w:t xml:space="preserve"> </w:t>
      </w:r>
      <w:r>
        <w:t>and enhance</w:t>
      </w:r>
      <w:r>
        <w:rPr>
          <w:spacing w:val="-3"/>
        </w:rPr>
        <w:t xml:space="preserve"> </w:t>
      </w:r>
      <w:r>
        <w:t>user</w:t>
      </w:r>
      <w:r>
        <w:rPr>
          <w:spacing w:val="-2"/>
        </w:rPr>
        <w:t xml:space="preserve"> </w:t>
      </w:r>
      <w:r>
        <w:t>engagement.</w:t>
      </w:r>
      <w:r>
        <w:rPr>
          <w:spacing w:val="-2"/>
        </w:rPr>
        <w:t xml:space="preserve"> </w:t>
      </w:r>
      <w:r>
        <w:t>Traditional</w:t>
      </w:r>
      <w:r>
        <w:rPr>
          <w:spacing w:val="-1"/>
        </w:rPr>
        <w:t xml:space="preserve"> </w:t>
      </w:r>
      <w:r>
        <w:t>text-based search</w:t>
      </w:r>
      <w:r>
        <w:rPr>
          <w:spacing w:val="-18"/>
        </w:rPr>
        <w:t xml:space="preserve"> </w:t>
      </w:r>
      <w:r>
        <w:t>methods</w:t>
      </w:r>
      <w:r>
        <w:rPr>
          <w:spacing w:val="-17"/>
        </w:rPr>
        <w:t xml:space="preserve"> </w:t>
      </w:r>
      <w:r>
        <w:t>often</w:t>
      </w:r>
      <w:r>
        <w:rPr>
          <w:spacing w:val="-18"/>
        </w:rPr>
        <w:t xml:space="preserve"> </w:t>
      </w:r>
      <w:r>
        <w:t>fall</w:t>
      </w:r>
      <w:r>
        <w:rPr>
          <w:spacing w:val="-17"/>
        </w:rPr>
        <w:t xml:space="preserve"> </w:t>
      </w:r>
      <w:r>
        <w:t>short</w:t>
      </w:r>
      <w:r>
        <w:rPr>
          <w:spacing w:val="-18"/>
        </w:rPr>
        <w:t xml:space="preserve"> </w:t>
      </w:r>
      <w:r>
        <w:t>when</w:t>
      </w:r>
      <w:r>
        <w:rPr>
          <w:spacing w:val="-17"/>
        </w:rPr>
        <w:t xml:space="preserve"> </w:t>
      </w:r>
      <w:r>
        <w:t>users</w:t>
      </w:r>
      <w:r>
        <w:rPr>
          <w:spacing w:val="-18"/>
        </w:rPr>
        <w:t xml:space="preserve"> </w:t>
      </w:r>
      <w:r>
        <w:t>can</w:t>
      </w:r>
      <w:r>
        <w:rPr>
          <w:spacing w:val="-17"/>
        </w:rPr>
        <w:t xml:space="preserve"> </w:t>
      </w:r>
      <w:r>
        <w:t>only</w:t>
      </w:r>
      <w:r>
        <w:rPr>
          <w:spacing w:val="-18"/>
        </w:rPr>
        <w:t xml:space="preserve"> </w:t>
      </w:r>
      <w:r>
        <w:t>provide</w:t>
      </w:r>
      <w:r>
        <w:rPr>
          <w:spacing w:val="-17"/>
        </w:rPr>
        <w:t xml:space="preserve"> </w:t>
      </w:r>
      <w:r>
        <w:t>visual</w:t>
      </w:r>
      <w:r>
        <w:rPr>
          <w:spacing w:val="-18"/>
        </w:rPr>
        <w:t xml:space="preserve"> </w:t>
      </w:r>
      <w:r>
        <w:t>cues,</w:t>
      </w:r>
      <w:r>
        <w:rPr>
          <w:spacing w:val="-17"/>
        </w:rPr>
        <w:t xml:space="preserve"> </w:t>
      </w:r>
      <w:r>
        <w:t>highlighting the importance of Content-Based Image Retrieval (CBIR) systems. This project introduces a CBIR framework tailored for fashion products, leveraging ResNet-50, a</w:t>
      </w:r>
      <w:r>
        <w:rPr>
          <w:spacing w:val="-2"/>
        </w:rPr>
        <w:t xml:space="preserve"> </w:t>
      </w:r>
      <w:r>
        <w:t>deep</w:t>
      </w:r>
      <w:r>
        <w:rPr>
          <w:spacing w:val="-2"/>
        </w:rPr>
        <w:t xml:space="preserve"> </w:t>
      </w:r>
      <w:r>
        <w:t>learning</w:t>
      </w:r>
      <w:r>
        <w:rPr>
          <w:spacing w:val="-2"/>
        </w:rPr>
        <w:t xml:space="preserve"> </w:t>
      </w:r>
      <w:r>
        <w:t>architecture</w:t>
      </w:r>
      <w:r>
        <w:rPr>
          <w:spacing w:val="-2"/>
        </w:rPr>
        <w:t xml:space="preserve"> </w:t>
      </w:r>
      <w:r>
        <w:t>for</w:t>
      </w:r>
      <w:r>
        <w:rPr>
          <w:spacing w:val="-3"/>
        </w:rPr>
        <w:t xml:space="preserve"> </w:t>
      </w:r>
      <w:r>
        <w:t>extracting</w:t>
      </w:r>
      <w:r>
        <w:rPr>
          <w:spacing w:val="-2"/>
        </w:rPr>
        <w:t xml:space="preserve"> </w:t>
      </w:r>
      <w:r>
        <w:t>detailed</w:t>
      </w:r>
      <w:r>
        <w:rPr>
          <w:spacing w:val="-2"/>
        </w:rPr>
        <w:t xml:space="preserve"> </w:t>
      </w:r>
      <w:r>
        <w:t>visual</w:t>
      </w:r>
      <w:r>
        <w:rPr>
          <w:spacing w:val="-3"/>
        </w:rPr>
        <w:t xml:space="preserve"> </w:t>
      </w:r>
      <w:r>
        <w:t>features,</w:t>
      </w:r>
      <w:r>
        <w:rPr>
          <w:spacing w:val="-2"/>
        </w:rPr>
        <w:t xml:space="preserve"> </w:t>
      </w:r>
      <w:r>
        <w:t>to</w:t>
      </w:r>
      <w:r>
        <w:rPr>
          <w:spacing w:val="-2"/>
        </w:rPr>
        <w:t xml:space="preserve"> </w:t>
      </w:r>
      <w:r>
        <w:t>enable</w:t>
      </w:r>
      <w:r>
        <w:rPr>
          <w:spacing w:val="-3"/>
        </w:rPr>
        <w:t xml:space="preserve"> </w:t>
      </w:r>
      <w:r>
        <w:t>image- based search functionality. The system is built and tested on the Fashion-MNIST dataset, a well-known collection of grayscale images representing ten categories of fashion items, such as T-shirts, dresses, and bags. To better suit real-world application,</w:t>
      </w:r>
      <w:r>
        <w:rPr>
          <w:spacing w:val="-6"/>
        </w:rPr>
        <w:t xml:space="preserve"> </w:t>
      </w:r>
      <w:r>
        <w:t>the</w:t>
      </w:r>
      <w:r>
        <w:rPr>
          <w:spacing w:val="-5"/>
        </w:rPr>
        <w:t xml:space="preserve"> </w:t>
      </w:r>
      <w:r>
        <w:t>images</w:t>
      </w:r>
      <w:r>
        <w:rPr>
          <w:spacing w:val="-4"/>
        </w:rPr>
        <w:t xml:space="preserve"> </w:t>
      </w:r>
      <w:r>
        <w:t>are</w:t>
      </w:r>
      <w:r>
        <w:rPr>
          <w:spacing w:val="-5"/>
        </w:rPr>
        <w:t xml:space="preserve"> </w:t>
      </w:r>
      <w:r>
        <w:t>resized</w:t>
      </w:r>
      <w:r>
        <w:rPr>
          <w:spacing w:val="-4"/>
        </w:rPr>
        <w:t xml:space="preserve"> </w:t>
      </w:r>
      <w:r>
        <w:t>and</w:t>
      </w:r>
      <w:r>
        <w:rPr>
          <w:spacing w:val="-7"/>
        </w:rPr>
        <w:t xml:space="preserve"> </w:t>
      </w:r>
      <w:r>
        <w:t>processed</w:t>
      </w:r>
      <w:r>
        <w:rPr>
          <w:spacing w:val="-7"/>
        </w:rPr>
        <w:t xml:space="preserve"> </w:t>
      </w:r>
      <w:r>
        <w:t>to</w:t>
      </w:r>
      <w:r>
        <w:rPr>
          <w:spacing w:val="-5"/>
        </w:rPr>
        <w:t xml:space="preserve"> </w:t>
      </w:r>
      <w:r>
        <w:t>extract</w:t>
      </w:r>
      <w:r>
        <w:rPr>
          <w:spacing w:val="-5"/>
        </w:rPr>
        <w:t xml:space="preserve"> </w:t>
      </w:r>
      <w:r>
        <w:t>features</w:t>
      </w:r>
      <w:r>
        <w:rPr>
          <w:spacing w:val="-5"/>
        </w:rPr>
        <w:t xml:space="preserve"> </w:t>
      </w:r>
      <w:r>
        <w:t>that</w:t>
      </w:r>
      <w:r>
        <w:rPr>
          <w:spacing w:val="-5"/>
        </w:rPr>
        <w:t xml:space="preserve"> </w:t>
      </w:r>
      <w:r>
        <w:t>capture</w:t>
      </w:r>
      <w:r>
        <w:rPr>
          <w:spacing w:val="-5"/>
        </w:rPr>
        <w:t xml:space="preserve"> </w:t>
      </w:r>
      <w:r>
        <w:t xml:space="preserve">the unique visual characteristics of each category. Retrieval accuracy is evaluated through cosine similarity metrics, ensuring high relevance and precision in search results. Extensive testing across diverse fashion items demonstrates the model’s effectiveness, positioning CBIR as an ideal solution for bridging the gap between user intent and accurate product recommendations. By advancing visual search capabilities, this CBIR system promises to transform user experience on e- commerce platforms, fostering a more intuitive and visually-driven approach to product discovery that enhances both customer satisfaction and operational </w:t>
      </w:r>
      <w:r>
        <w:rPr>
          <w:spacing w:val="-2"/>
        </w:rPr>
        <w:t>efficiency.</w:t>
      </w:r>
    </w:p>
    <w:p w14:paraId="2CB9160D"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538FAEC3" w14:textId="77777777" w:rsidR="006B74BB" w:rsidRDefault="006B74BB">
      <w:pPr>
        <w:pStyle w:val="BodyText"/>
        <w:spacing w:before="9"/>
        <w:rPr>
          <w:sz w:val="15"/>
        </w:rPr>
      </w:pPr>
    </w:p>
    <w:p w14:paraId="4A3057F7" w14:textId="77777777" w:rsidR="006B74BB" w:rsidRDefault="00000000">
      <w:pPr>
        <w:pStyle w:val="BodyText"/>
        <w:ind w:left="331"/>
        <w:rPr>
          <w:sz w:val="20"/>
        </w:rPr>
      </w:pPr>
      <w:r>
        <w:rPr>
          <w:noProof/>
          <w:sz w:val="20"/>
        </w:rPr>
        <mc:AlternateContent>
          <mc:Choice Requires="wpg">
            <w:drawing>
              <wp:inline distT="0" distB="0" distL="0" distR="0" wp14:anchorId="50031FB1" wp14:editId="22E3A5EA">
                <wp:extent cx="5981065" cy="313055"/>
                <wp:effectExtent l="0" t="0" r="0" b="1270"/>
                <wp:docPr id="24" name="Group 24"/>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25" name="Graphic 25"/>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26" name="Graphic 26"/>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27" name="Textbox 27"/>
                        <wps:cNvSpPr txBox="1"/>
                        <wps:spPr>
                          <a:xfrm>
                            <a:off x="0" y="6095"/>
                            <a:ext cx="5981065" cy="306705"/>
                          </a:xfrm>
                          <a:prstGeom prst="rect">
                            <a:avLst/>
                          </a:prstGeom>
                        </wps:spPr>
                        <wps:txbx>
                          <w:txbxContent>
                            <w:p w14:paraId="3841870F" w14:textId="77777777" w:rsidR="006B74BB" w:rsidRDefault="00000000">
                              <w:pPr>
                                <w:numPr>
                                  <w:ilvl w:val="0"/>
                                  <w:numId w:val="2"/>
                                </w:numPr>
                                <w:tabs>
                                  <w:tab w:val="left" w:pos="307"/>
                                </w:tabs>
                                <w:ind w:left="307" w:hanging="279"/>
                                <w:rPr>
                                  <w:b/>
                                  <w:sz w:val="28"/>
                                </w:rPr>
                              </w:pPr>
                              <w:r>
                                <w:rPr>
                                  <w:b/>
                                  <w:color w:val="FFFFFF"/>
                                  <w:spacing w:val="-2"/>
                                  <w:sz w:val="28"/>
                                </w:rPr>
                                <w:t>INTRODUCTION</w:t>
                              </w:r>
                            </w:p>
                          </w:txbxContent>
                        </wps:txbx>
                        <wps:bodyPr wrap="square" lIns="0" tIns="0" rIns="0" bIns="0" rtlCol="0">
                          <a:noAutofit/>
                        </wps:bodyPr>
                      </wps:wsp>
                    </wpg:wgp>
                  </a:graphicData>
                </a:graphic>
              </wp:inline>
            </w:drawing>
          </mc:Choice>
          <mc:Fallback>
            <w:pict>
              <v:group w14:anchorId="50031FB1" id="Group 24" o:spid="_x0000_s1041"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">
                <v:shape id="Graphic 25" o:spid="_x0000_s1042"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" path="m5981065,l,,,6096r5981065,l5981065,xe" fillcolor="black" stroked="f">
                  <v:path arrowok="t"/>
                </v:shape>
                <v:shape id="Graphic 26" o:spid="_x0000_s1043"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" path="m5981065,l,,,306628r5981065,l5981065,xe" fillcolor="#999" stroked="f">
                  <v:path arrowok="t"/>
                </v:shape>
                <v:shape id="Textbox 27" o:spid="_x0000_s1044"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3841870F" w14:textId="77777777" w:rsidR="006B74BB" w:rsidRDefault="00000000">
                        <w:pPr>
                          <w:numPr>
                            <w:ilvl w:val="0"/>
                            <w:numId w:val="2"/>
                          </w:numPr>
                          <w:tabs>
                            <w:tab w:val="left" w:pos="307"/>
                          </w:tabs>
                          <w:ind w:left="307" w:hanging="279"/>
                          <w:rPr>
                            <w:b/>
                            <w:sz w:val="28"/>
                          </w:rPr>
                        </w:pPr>
                        <w:r>
                          <w:rPr>
                            <w:b/>
                            <w:color w:val="FFFFFF"/>
                            <w:spacing w:val="-2"/>
                            <w:sz w:val="28"/>
                          </w:rPr>
                          <w:t>INTRODUCTION</w:t>
                        </w:r>
                      </w:p>
                    </w:txbxContent>
                  </v:textbox>
                </v:shape>
                <w10:anchorlock/>
              </v:group>
            </w:pict>
          </mc:Fallback>
        </mc:AlternateContent>
      </w:r>
    </w:p>
    <w:p w14:paraId="3BAB7280" w14:textId="77777777" w:rsidR="006B74BB" w:rsidRDefault="006B74BB">
      <w:pPr>
        <w:pStyle w:val="BodyText"/>
        <w:spacing w:before="55"/>
        <w:rPr>
          <w:sz w:val="24"/>
        </w:rPr>
      </w:pPr>
    </w:p>
    <w:p w14:paraId="3B547530" w14:textId="77777777" w:rsidR="006B74BB" w:rsidRDefault="00000000">
      <w:pPr>
        <w:tabs>
          <w:tab w:val="left" w:pos="1891"/>
          <w:tab w:val="left" w:pos="3303"/>
          <w:tab w:val="left" w:pos="5794"/>
          <w:tab w:val="left" w:pos="8286"/>
        </w:tabs>
        <w:spacing w:line="360" w:lineRule="auto"/>
        <w:ind w:left="360" w:right="713"/>
        <w:jc w:val="both"/>
        <w:rPr>
          <w:rFonts w:ascii="SimSun"/>
          <w:sz w:val="24"/>
        </w:rPr>
      </w:pPr>
      <w:r>
        <w:rPr>
          <w:sz w:val="24"/>
        </w:rPr>
        <w:t>In recent years, the advancement of image-based search technologies has become a key area of interest in artificial intelligence (AI) and deep learning, especially within the e-commerce sector. Content-Based</w:t>
      </w:r>
      <w:r>
        <w:rPr>
          <w:spacing w:val="-1"/>
          <w:sz w:val="24"/>
        </w:rPr>
        <w:t xml:space="preserve"> </w:t>
      </w:r>
      <w:r>
        <w:rPr>
          <w:sz w:val="24"/>
        </w:rPr>
        <w:t>Image</w:t>
      </w:r>
      <w:r>
        <w:rPr>
          <w:spacing w:val="-4"/>
          <w:sz w:val="24"/>
        </w:rPr>
        <w:t xml:space="preserve"> </w:t>
      </w:r>
      <w:r>
        <w:rPr>
          <w:sz w:val="24"/>
        </w:rPr>
        <w:t>Retrieval</w:t>
      </w:r>
      <w:r>
        <w:rPr>
          <w:spacing w:val="-3"/>
          <w:sz w:val="24"/>
        </w:rPr>
        <w:t xml:space="preserve"> </w:t>
      </w:r>
      <w:r>
        <w:rPr>
          <w:sz w:val="24"/>
        </w:rPr>
        <w:t>(CBIR)</w:t>
      </w:r>
      <w:r>
        <w:rPr>
          <w:spacing w:val="-3"/>
          <w:sz w:val="24"/>
        </w:rPr>
        <w:t xml:space="preserve"> </w:t>
      </w:r>
      <w:r>
        <w:rPr>
          <w:sz w:val="24"/>
        </w:rPr>
        <w:t>systems</w:t>
      </w:r>
      <w:r>
        <w:rPr>
          <w:spacing w:val="-3"/>
          <w:sz w:val="24"/>
        </w:rPr>
        <w:t xml:space="preserve"> </w:t>
      </w:r>
      <w:r>
        <w:rPr>
          <w:sz w:val="24"/>
        </w:rPr>
        <w:t>provide</w:t>
      </w:r>
      <w:r>
        <w:rPr>
          <w:spacing w:val="-5"/>
          <w:sz w:val="24"/>
        </w:rPr>
        <w:t xml:space="preserve"> </w:t>
      </w:r>
      <w:r>
        <w:rPr>
          <w:sz w:val="24"/>
        </w:rPr>
        <w:t>a</w:t>
      </w:r>
      <w:r>
        <w:rPr>
          <w:spacing w:val="-2"/>
          <w:sz w:val="24"/>
        </w:rPr>
        <w:t xml:space="preserve"> </w:t>
      </w:r>
      <w:r>
        <w:rPr>
          <w:sz w:val="24"/>
        </w:rPr>
        <w:t>novel</w:t>
      </w:r>
      <w:r>
        <w:rPr>
          <w:spacing w:val="-3"/>
          <w:sz w:val="24"/>
        </w:rPr>
        <w:t xml:space="preserve"> </w:t>
      </w:r>
      <w:r>
        <w:rPr>
          <w:sz w:val="24"/>
        </w:rPr>
        <w:t>solution</w:t>
      </w:r>
      <w:r>
        <w:rPr>
          <w:spacing w:val="-3"/>
          <w:sz w:val="24"/>
        </w:rPr>
        <w:t xml:space="preserve"> </w:t>
      </w:r>
      <w:r>
        <w:rPr>
          <w:sz w:val="24"/>
        </w:rPr>
        <w:t>to</w:t>
      </w:r>
      <w:r>
        <w:rPr>
          <w:spacing w:val="-3"/>
          <w:sz w:val="24"/>
        </w:rPr>
        <w:t xml:space="preserve"> </w:t>
      </w:r>
      <w:r>
        <w:rPr>
          <w:sz w:val="24"/>
        </w:rPr>
        <w:t>traditional</w:t>
      </w:r>
      <w:r>
        <w:rPr>
          <w:spacing w:val="-3"/>
          <w:sz w:val="24"/>
        </w:rPr>
        <w:t xml:space="preserve"> </w:t>
      </w:r>
      <w:r>
        <w:rPr>
          <w:sz w:val="24"/>
        </w:rPr>
        <w:t>text-based search</w:t>
      </w:r>
      <w:r>
        <w:rPr>
          <w:spacing w:val="-3"/>
          <w:sz w:val="24"/>
        </w:rPr>
        <w:t xml:space="preserve"> </w:t>
      </w:r>
      <w:r>
        <w:rPr>
          <w:sz w:val="24"/>
        </w:rPr>
        <w:t>limitations</w:t>
      </w:r>
      <w:r>
        <w:rPr>
          <w:spacing w:val="-3"/>
          <w:sz w:val="24"/>
        </w:rPr>
        <w:t xml:space="preserve"> </w:t>
      </w:r>
      <w:r>
        <w:rPr>
          <w:sz w:val="24"/>
        </w:rPr>
        <w:t>by</w:t>
      </w:r>
      <w:r>
        <w:rPr>
          <w:spacing w:val="-3"/>
          <w:sz w:val="24"/>
        </w:rPr>
        <w:t xml:space="preserve"> </w:t>
      </w:r>
      <w:r>
        <w:rPr>
          <w:sz w:val="24"/>
        </w:rPr>
        <w:t>enabling</w:t>
      </w:r>
      <w:r>
        <w:rPr>
          <w:spacing w:val="-3"/>
          <w:sz w:val="24"/>
        </w:rPr>
        <w:t xml:space="preserve"> </w:t>
      </w:r>
      <w:r>
        <w:rPr>
          <w:sz w:val="24"/>
        </w:rPr>
        <w:t>users</w:t>
      </w:r>
      <w:r>
        <w:rPr>
          <w:spacing w:val="-3"/>
          <w:sz w:val="24"/>
        </w:rPr>
        <w:t xml:space="preserve"> </w:t>
      </w:r>
      <w:r>
        <w:rPr>
          <w:sz w:val="24"/>
        </w:rPr>
        <w:t>to</w:t>
      </w:r>
      <w:r>
        <w:rPr>
          <w:spacing w:val="-3"/>
          <w:sz w:val="24"/>
        </w:rPr>
        <w:t xml:space="preserve"> </w:t>
      </w:r>
      <w:r>
        <w:rPr>
          <w:sz w:val="24"/>
        </w:rPr>
        <w:t>find</w:t>
      </w:r>
      <w:r>
        <w:rPr>
          <w:spacing w:val="-3"/>
          <w:sz w:val="24"/>
        </w:rPr>
        <w:t xml:space="preserve"> </w:t>
      </w:r>
      <w:r>
        <w:rPr>
          <w:sz w:val="24"/>
        </w:rPr>
        <w:t>visually</w:t>
      </w:r>
      <w:r>
        <w:rPr>
          <w:spacing w:val="-3"/>
          <w:sz w:val="24"/>
        </w:rPr>
        <w:t xml:space="preserve"> </w:t>
      </w:r>
      <w:r>
        <w:rPr>
          <w:sz w:val="24"/>
        </w:rPr>
        <w:t>similar</w:t>
      </w:r>
      <w:r>
        <w:rPr>
          <w:spacing w:val="-5"/>
          <w:sz w:val="24"/>
        </w:rPr>
        <w:t xml:space="preserve"> </w:t>
      </w:r>
      <w:r>
        <w:rPr>
          <w:sz w:val="24"/>
        </w:rPr>
        <w:t>products</w:t>
      </w:r>
      <w:r>
        <w:rPr>
          <w:spacing w:val="-3"/>
          <w:sz w:val="24"/>
        </w:rPr>
        <w:t xml:space="preserve"> </w:t>
      </w:r>
      <w:r>
        <w:rPr>
          <w:sz w:val="24"/>
        </w:rPr>
        <w:t>based</w:t>
      </w:r>
      <w:r>
        <w:rPr>
          <w:spacing w:val="-3"/>
          <w:sz w:val="24"/>
        </w:rPr>
        <w:t xml:space="preserve"> </w:t>
      </w:r>
      <w:r>
        <w:rPr>
          <w:sz w:val="24"/>
        </w:rPr>
        <w:t>solely</w:t>
      </w:r>
      <w:r>
        <w:rPr>
          <w:spacing w:val="-3"/>
          <w:sz w:val="24"/>
        </w:rPr>
        <w:t xml:space="preserve"> </w:t>
      </w:r>
      <w:r>
        <w:rPr>
          <w:sz w:val="24"/>
        </w:rPr>
        <w:t>on</w:t>
      </w:r>
      <w:r>
        <w:rPr>
          <w:spacing w:val="-3"/>
          <w:sz w:val="24"/>
        </w:rPr>
        <w:t xml:space="preserve"> </w:t>
      </w:r>
      <w:r>
        <w:rPr>
          <w:sz w:val="24"/>
        </w:rPr>
        <w:t>image</w:t>
      </w:r>
      <w:r>
        <w:rPr>
          <w:spacing w:val="-5"/>
          <w:sz w:val="24"/>
        </w:rPr>
        <w:t xml:space="preserve"> </w:t>
      </w:r>
      <w:r>
        <w:rPr>
          <w:sz w:val="24"/>
        </w:rPr>
        <w:t>input. This</w:t>
      </w:r>
      <w:r>
        <w:rPr>
          <w:spacing w:val="-3"/>
          <w:sz w:val="24"/>
        </w:rPr>
        <w:t xml:space="preserve"> </w:t>
      </w:r>
      <w:r>
        <w:rPr>
          <w:sz w:val="24"/>
        </w:rPr>
        <w:t>approach</w:t>
      </w:r>
      <w:r>
        <w:rPr>
          <w:spacing w:val="-1"/>
          <w:sz w:val="24"/>
        </w:rPr>
        <w:t xml:space="preserve"> </w:t>
      </w:r>
      <w:r>
        <w:rPr>
          <w:sz w:val="24"/>
        </w:rPr>
        <w:t>is</w:t>
      </w:r>
      <w:r>
        <w:rPr>
          <w:spacing w:val="-3"/>
          <w:sz w:val="24"/>
        </w:rPr>
        <w:t xml:space="preserve"> </w:t>
      </w:r>
      <w:r>
        <w:rPr>
          <w:sz w:val="24"/>
        </w:rPr>
        <w:t>particularly</w:t>
      </w:r>
      <w:r>
        <w:rPr>
          <w:spacing w:val="-3"/>
          <w:sz w:val="24"/>
        </w:rPr>
        <w:t xml:space="preserve"> </w:t>
      </w:r>
      <w:r>
        <w:rPr>
          <w:sz w:val="24"/>
        </w:rPr>
        <w:t>beneficial</w:t>
      </w:r>
      <w:r>
        <w:rPr>
          <w:spacing w:val="-3"/>
          <w:sz w:val="24"/>
        </w:rPr>
        <w:t xml:space="preserve"> </w:t>
      </w:r>
      <w:r>
        <w:rPr>
          <w:sz w:val="24"/>
        </w:rPr>
        <w:t>in</w:t>
      </w:r>
      <w:r>
        <w:rPr>
          <w:spacing w:val="-3"/>
          <w:sz w:val="24"/>
        </w:rPr>
        <w:t xml:space="preserve"> </w:t>
      </w:r>
      <w:r>
        <w:rPr>
          <w:sz w:val="24"/>
        </w:rPr>
        <w:t>fashion</w:t>
      </w:r>
      <w:r>
        <w:rPr>
          <w:spacing w:val="-3"/>
          <w:sz w:val="24"/>
        </w:rPr>
        <w:t xml:space="preserve"> </w:t>
      </w:r>
      <w:r>
        <w:rPr>
          <w:sz w:val="24"/>
        </w:rPr>
        <w:t>and</w:t>
      </w:r>
      <w:r>
        <w:rPr>
          <w:spacing w:val="-3"/>
          <w:sz w:val="24"/>
        </w:rPr>
        <w:t xml:space="preserve"> </w:t>
      </w:r>
      <w:r>
        <w:rPr>
          <w:sz w:val="24"/>
        </w:rPr>
        <w:t>retail,</w:t>
      </w:r>
      <w:r>
        <w:rPr>
          <w:spacing w:val="-3"/>
          <w:sz w:val="24"/>
        </w:rPr>
        <w:t xml:space="preserve"> </w:t>
      </w:r>
      <w:r>
        <w:rPr>
          <w:sz w:val="24"/>
        </w:rPr>
        <w:t>where</w:t>
      </w:r>
      <w:r>
        <w:rPr>
          <w:spacing w:val="-5"/>
          <w:sz w:val="24"/>
        </w:rPr>
        <w:t xml:space="preserve"> </w:t>
      </w:r>
      <w:r>
        <w:rPr>
          <w:sz w:val="24"/>
        </w:rPr>
        <w:t>product</w:t>
      </w:r>
      <w:r>
        <w:rPr>
          <w:spacing w:val="-1"/>
          <w:sz w:val="24"/>
        </w:rPr>
        <w:t xml:space="preserve"> </w:t>
      </w:r>
      <w:r>
        <w:rPr>
          <w:sz w:val="24"/>
        </w:rPr>
        <w:t>discovery</w:t>
      </w:r>
      <w:r>
        <w:rPr>
          <w:spacing w:val="-3"/>
          <w:sz w:val="24"/>
        </w:rPr>
        <w:t xml:space="preserve"> </w:t>
      </w:r>
      <w:r>
        <w:rPr>
          <w:sz w:val="24"/>
        </w:rPr>
        <w:t>often</w:t>
      </w:r>
      <w:r>
        <w:rPr>
          <w:spacing w:val="-3"/>
          <w:sz w:val="24"/>
        </w:rPr>
        <w:t xml:space="preserve"> </w:t>
      </w:r>
      <w:r>
        <w:rPr>
          <w:sz w:val="24"/>
        </w:rPr>
        <w:t>relies on</w:t>
      </w:r>
      <w:r>
        <w:rPr>
          <w:spacing w:val="-13"/>
          <w:sz w:val="24"/>
        </w:rPr>
        <w:t xml:space="preserve"> </w:t>
      </w:r>
      <w:r>
        <w:rPr>
          <w:sz w:val="24"/>
        </w:rPr>
        <w:t>visual</w:t>
      </w:r>
      <w:r>
        <w:rPr>
          <w:spacing w:val="-13"/>
          <w:sz w:val="24"/>
        </w:rPr>
        <w:t xml:space="preserve"> </w:t>
      </w:r>
      <w:r>
        <w:rPr>
          <w:sz w:val="24"/>
        </w:rPr>
        <w:t>cues</w:t>
      </w:r>
      <w:r>
        <w:rPr>
          <w:spacing w:val="-13"/>
          <w:sz w:val="24"/>
        </w:rPr>
        <w:t xml:space="preserve"> </w:t>
      </w:r>
      <w:r>
        <w:rPr>
          <w:sz w:val="24"/>
        </w:rPr>
        <w:t>rather</w:t>
      </w:r>
      <w:r>
        <w:rPr>
          <w:spacing w:val="-14"/>
          <w:sz w:val="24"/>
        </w:rPr>
        <w:t xml:space="preserve"> </w:t>
      </w:r>
      <w:r>
        <w:rPr>
          <w:sz w:val="24"/>
        </w:rPr>
        <w:t>than</w:t>
      </w:r>
      <w:r>
        <w:rPr>
          <w:spacing w:val="-11"/>
          <w:sz w:val="24"/>
        </w:rPr>
        <w:t xml:space="preserve"> </w:t>
      </w:r>
      <w:r>
        <w:rPr>
          <w:sz w:val="24"/>
        </w:rPr>
        <w:t>textual</w:t>
      </w:r>
      <w:r>
        <w:rPr>
          <w:spacing w:val="-13"/>
          <w:sz w:val="24"/>
        </w:rPr>
        <w:t xml:space="preserve"> </w:t>
      </w:r>
      <w:r>
        <w:rPr>
          <w:sz w:val="24"/>
        </w:rPr>
        <w:t>descriptions.</w:t>
      </w:r>
      <w:r>
        <w:rPr>
          <w:spacing w:val="-13"/>
          <w:sz w:val="24"/>
        </w:rPr>
        <w:t xml:space="preserve"> </w:t>
      </w:r>
      <w:r>
        <w:rPr>
          <w:sz w:val="24"/>
        </w:rPr>
        <w:t>The</w:t>
      </w:r>
      <w:r>
        <w:rPr>
          <w:spacing w:val="-14"/>
          <w:sz w:val="24"/>
        </w:rPr>
        <w:t xml:space="preserve"> </w:t>
      </w:r>
      <w:r>
        <w:rPr>
          <w:sz w:val="24"/>
        </w:rPr>
        <w:t>primary</w:t>
      </w:r>
      <w:r>
        <w:rPr>
          <w:spacing w:val="-14"/>
          <w:sz w:val="24"/>
        </w:rPr>
        <w:t xml:space="preserve"> </w:t>
      </w:r>
      <w:r>
        <w:rPr>
          <w:sz w:val="24"/>
        </w:rPr>
        <w:t>objective</w:t>
      </w:r>
      <w:r>
        <w:rPr>
          <w:spacing w:val="-14"/>
          <w:sz w:val="24"/>
        </w:rPr>
        <w:t xml:space="preserve"> </w:t>
      </w:r>
      <w:r>
        <w:rPr>
          <w:sz w:val="24"/>
        </w:rPr>
        <w:t>of</w:t>
      </w:r>
      <w:r>
        <w:rPr>
          <w:spacing w:val="-14"/>
          <w:sz w:val="24"/>
        </w:rPr>
        <w:t xml:space="preserve"> </w:t>
      </w:r>
      <w:r>
        <w:rPr>
          <w:sz w:val="24"/>
        </w:rPr>
        <w:t>a</w:t>
      </w:r>
      <w:r>
        <w:rPr>
          <w:spacing w:val="-14"/>
          <w:sz w:val="24"/>
        </w:rPr>
        <w:t xml:space="preserve"> </w:t>
      </w:r>
      <w:r>
        <w:rPr>
          <w:sz w:val="24"/>
        </w:rPr>
        <w:t>CBIR</w:t>
      </w:r>
      <w:r>
        <w:rPr>
          <w:spacing w:val="-13"/>
          <w:sz w:val="24"/>
        </w:rPr>
        <w:t xml:space="preserve"> </w:t>
      </w:r>
      <w:r>
        <w:rPr>
          <w:sz w:val="24"/>
        </w:rPr>
        <w:t>system</w:t>
      </w:r>
      <w:r>
        <w:rPr>
          <w:spacing w:val="-13"/>
          <w:sz w:val="24"/>
        </w:rPr>
        <w:t xml:space="preserve"> </w:t>
      </w:r>
      <w:r>
        <w:rPr>
          <w:sz w:val="24"/>
        </w:rPr>
        <w:t>is</w:t>
      </w:r>
      <w:r>
        <w:rPr>
          <w:spacing w:val="-12"/>
          <w:sz w:val="24"/>
        </w:rPr>
        <w:t xml:space="preserve"> </w:t>
      </w:r>
      <w:r>
        <w:rPr>
          <w:sz w:val="24"/>
        </w:rPr>
        <w:t>to</w:t>
      </w:r>
      <w:r>
        <w:rPr>
          <w:spacing w:val="-13"/>
          <w:sz w:val="24"/>
        </w:rPr>
        <w:t xml:space="preserve"> </w:t>
      </w:r>
      <w:r>
        <w:rPr>
          <w:sz w:val="24"/>
        </w:rPr>
        <w:t>match a</w:t>
      </w:r>
      <w:r>
        <w:rPr>
          <w:spacing w:val="-15"/>
          <w:sz w:val="24"/>
        </w:rPr>
        <w:t xml:space="preserve"> </w:t>
      </w:r>
      <w:r>
        <w:rPr>
          <w:sz w:val="24"/>
        </w:rPr>
        <w:t>user-provided</w:t>
      </w:r>
      <w:r>
        <w:rPr>
          <w:spacing w:val="-15"/>
          <w:sz w:val="24"/>
        </w:rPr>
        <w:t xml:space="preserve"> </w:t>
      </w:r>
      <w:r>
        <w:rPr>
          <w:sz w:val="24"/>
        </w:rPr>
        <w:t>image</w:t>
      </w:r>
      <w:r>
        <w:rPr>
          <w:spacing w:val="-15"/>
          <w:sz w:val="24"/>
        </w:rPr>
        <w:t xml:space="preserve"> </w:t>
      </w:r>
      <w:r>
        <w:rPr>
          <w:sz w:val="24"/>
        </w:rPr>
        <w:t>with</w:t>
      </w:r>
      <w:r>
        <w:rPr>
          <w:spacing w:val="-15"/>
          <w:sz w:val="24"/>
        </w:rPr>
        <w:t xml:space="preserve"> </w:t>
      </w:r>
      <w:r>
        <w:rPr>
          <w:sz w:val="24"/>
        </w:rPr>
        <w:t>relevant</w:t>
      </w:r>
      <w:r>
        <w:rPr>
          <w:spacing w:val="-15"/>
          <w:sz w:val="24"/>
        </w:rPr>
        <w:t xml:space="preserve"> </w:t>
      </w:r>
      <w:r>
        <w:rPr>
          <w:sz w:val="24"/>
        </w:rPr>
        <w:t>items</w:t>
      </w:r>
      <w:r>
        <w:rPr>
          <w:spacing w:val="-15"/>
          <w:sz w:val="24"/>
        </w:rPr>
        <w:t xml:space="preserve"> </w:t>
      </w:r>
      <w:r>
        <w:rPr>
          <w:sz w:val="24"/>
        </w:rPr>
        <w:t>from</w:t>
      </w:r>
      <w:r>
        <w:rPr>
          <w:spacing w:val="-15"/>
          <w:sz w:val="24"/>
        </w:rPr>
        <w:t xml:space="preserve"> </w:t>
      </w:r>
      <w:r>
        <w:rPr>
          <w:sz w:val="24"/>
        </w:rPr>
        <w:t>a</w:t>
      </w:r>
      <w:r>
        <w:rPr>
          <w:spacing w:val="-15"/>
          <w:sz w:val="24"/>
        </w:rPr>
        <w:t xml:space="preserve"> </w:t>
      </w:r>
      <w:r>
        <w:rPr>
          <w:sz w:val="24"/>
        </w:rPr>
        <w:t>product</w:t>
      </w:r>
      <w:r>
        <w:rPr>
          <w:spacing w:val="-15"/>
          <w:sz w:val="24"/>
        </w:rPr>
        <w:t xml:space="preserve"> </w:t>
      </w:r>
      <w:r>
        <w:rPr>
          <w:sz w:val="24"/>
        </w:rPr>
        <w:t>catalog,</w:t>
      </w:r>
      <w:r>
        <w:rPr>
          <w:spacing w:val="-13"/>
          <w:sz w:val="24"/>
        </w:rPr>
        <w:t xml:space="preserve"> </w:t>
      </w:r>
      <w:r>
        <w:rPr>
          <w:sz w:val="24"/>
        </w:rPr>
        <w:t>enhancing</w:t>
      </w:r>
      <w:r>
        <w:rPr>
          <w:spacing w:val="-13"/>
          <w:sz w:val="24"/>
        </w:rPr>
        <w:t xml:space="preserve"> </w:t>
      </w:r>
      <w:r>
        <w:rPr>
          <w:sz w:val="24"/>
        </w:rPr>
        <w:t>the</w:t>
      </w:r>
      <w:r>
        <w:rPr>
          <w:spacing w:val="-15"/>
          <w:sz w:val="24"/>
        </w:rPr>
        <w:t xml:space="preserve"> </w:t>
      </w:r>
      <w:r>
        <w:rPr>
          <w:sz w:val="24"/>
        </w:rPr>
        <w:t>search</w:t>
      </w:r>
      <w:r>
        <w:rPr>
          <w:spacing w:val="-15"/>
          <w:sz w:val="24"/>
        </w:rPr>
        <w:t xml:space="preserve"> </w:t>
      </w:r>
      <w:r>
        <w:rPr>
          <w:sz w:val="24"/>
        </w:rPr>
        <w:t>experience by</w:t>
      </w:r>
      <w:r>
        <w:rPr>
          <w:spacing w:val="-13"/>
          <w:sz w:val="24"/>
        </w:rPr>
        <w:t xml:space="preserve"> </w:t>
      </w:r>
      <w:r>
        <w:rPr>
          <w:sz w:val="24"/>
        </w:rPr>
        <w:t>bypassing</w:t>
      </w:r>
      <w:r>
        <w:rPr>
          <w:spacing w:val="-13"/>
          <w:sz w:val="24"/>
        </w:rPr>
        <w:t xml:space="preserve"> </w:t>
      </w:r>
      <w:r>
        <w:rPr>
          <w:sz w:val="24"/>
        </w:rPr>
        <w:t>the</w:t>
      </w:r>
      <w:r>
        <w:rPr>
          <w:spacing w:val="-14"/>
          <w:sz w:val="24"/>
        </w:rPr>
        <w:t xml:space="preserve"> </w:t>
      </w:r>
      <w:r>
        <w:rPr>
          <w:sz w:val="24"/>
        </w:rPr>
        <w:t>need</w:t>
      </w:r>
      <w:r>
        <w:rPr>
          <w:spacing w:val="-13"/>
          <w:sz w:val="24"/>
        </w:rPr>
        <w:t xml:space="preserve"> </w:t>
      </w:r>
      <w:r>
        <w:rPr>
          <w:sz w:val="24"/>
        </w:rPr>
        <w:t>for</w:t>
      </w:r>
      <w:r>
        <w:rPr>
          <w:spacing w:val="-15"/>
          <w:sz w:val="24"/>
        </w:rPr>
        <w:t xml:space="preserve"> </w:t>
      </w:r>
      <w:r>
        <w:rPr>
          <w:sz w:val="24"/>
        </w:rPr>
        <w:t>detailed</w:t>
      </w:r>
      <w:r>
        <w:rPr>
          <w:spacing w:val="-14"/>
          <w:sz w:val="24"/>
        </w:rPr>
        <w:t xml:space="preserve"> </w:t>
      </w:r>
      <w:r>
        <w:rPr>
          <w:sz w:val="24"/>
        </w:rPr>
        <w:t>textual</w:t>
      </w:r>
      <w:r>
        <w:rPr>
          <w:spacing w:val="-13"/>
          <w:sz w:val="24"/>
        </w:rPr>
        <w:t xml:space="preserve"> </w:t>
      </w:r>
      <w:r>
        <w:rPr>
          <w:sz w:val="24"/>
        </w:rPr>
        <w:t>information.</w:t>
      </w:r>
      <w:r>
        <w:rPr>
          <w:spacing w:val="-13"/>
          <w:sz w:val="24"/>
        </w:rPr>
        <w:t xml:space="preserve"> </w:t>
      </w:r>
      <w:r>
        <w:rPr>
          <w:sz w:val="24"/>
        </w:rPr>
        <w:t>Although</w:t>
      </w:r>
      <w:r>
        <w:rPr>
          <w:spacing w:val="-13"/>
          <w:sz w:val="24"/>
        </w:rPr>
        <w:t xml:space="preserve"> </w:t>
      </w:r>
      <w:r>
        <w:rPr>
          <w:sz w:val="24"/>
        </w:rPr>
        <w:t>intuitive</w:t>
      </w:r>
      <w:r>
        <w:rPr>
          <w:spacing w:val="-14"/>
          <w:sz w:val="24"/>
        </w:rPr>
        <w:t xml:space="preserve"> </w:t>
      </w:r>
      <w:r>
        <w:rPr>
          <w:sz w:val="24"/>
        </w:rPr>
        <w:t>for</w:t>
      </w:r>
      <w:r>
        <w:rPr>
          <w:spacing w:val="-14"/>
          <w:sz w:val="24"/>
        </w:rPr>
        <w:t xml:space="preserve"> </w:t>
      </w:r>
      <w:r>
        <w:rPr>
          <w:sz w:val="24"/>
        </w:rPr>
        <w:t>users,</w:t>
      </w:r>
      <w:r>
        <w:rPr>
          <w:spacing w:val="-14"/>
          <w:sz w:val="24"/>
        </w:rPr>
        <w:t xml:space="preserve"> </w:t>
      </w:r>
      <w:r>
        <w:rPr>
          <w:sz w:val="24"/>
        </w:rPr>
        <w:t>CBIR</w:t>
      </w:r>
      <w:r>
        <w:rPr>
          <w:spacing w:val="-13"/>
          <w:sz w:val="24"/>
        </w:rPr>
        <w:t xml:space="preserve"> </w:t>
      </w:r>
      <w:r>
        <w:rPr>
          <w:sz w:val="24"/>
        </w:rPr>
        <w:t xml:space="preserve">presents a complex challenge for machines, requiring robust feature extraction to capture the nuances of various product categories. This project leverages ResNet-50, a powerful deep learning architecture, to extract and analyze these visual features, enabling accurate and efficient retrieval </w:t>
      </w:r>
      <w:r>
        <w:rPr>
          <w:rFonts w:ascii="SimSun"/>
          <w:spacing w:val="-5"/>
          <w:sz w:val="24"/>
        </w:rPr>
        <w:t>in</w:t>
      </w:r>
      <w:r>
        <w:rPr>
          <w:rFonts w:ascii="SimSun"/>
          <w:sz w:val="24"/>
        </w:rPr>
        <w:tab/>
      </w:r>
      <w:r>
        <w:rPr>
          <w:rFonts w:ascii="SimSun"/>
          <w:spacing w:val="-10"/>
          <w:sz w:val="24"/>
        </w:rPr>
        <w:t>a</w:t>
      </w:r>
      <w:r>
        <w:rPr>
          <w:rFonts w:ascii="SimSun"/>
          <w:sz w:val="24"/>
        </w:rPr>
        <w:tab/>
      </w:r>
      <w:r>
        <w:rPr>
          <w:rFonts w:ascii="SimSun"/>
          <w:spacing w:val="-2"/>
          <w:sz w:val="24"/>
        </w:rPr>
        <w:t>structured</w:t>
      </w:r>
      <w:r>
        <w:rPr>
          <w:rFonts w:ascii="SimSun"/>
          <w:sz w:val="24"/>
        </w:rPr>
        <w:tab/>
        <w:t>e-</w:t>
      </w:r>
      <w:r>
        <w:rPr>
          <w:rFonts w:ascii="SimSun"/>
          <w:spacing w:val="-2"/>
          <w:sz w:val="24"/>
        </w:rPr>
        <w:t>commerce</w:t>
      </w:r>
      <w:r>
        <w:rPr>
          <w:rFonts w:ascii="SimSun"/>
          <w:sz w:val="24"/>
        </w:rPr>
        <w:tab/>
      </w:r>
      <w:r>
        <w:rPr>
          <w:rFonts w:ascii="SimSun"/>
          <w:spacing w:val="-2"/>
          <w:sz w:val="24"/>
        </w:rPr>
        <w:t>environment.</w:t>
      </w:r>
    </w:p>
    <w:p w14:paraId="3220805D" w14:textId="77777777" w:rsidR="006B74BB" w:rsidRDefault="00000000">
      <w:pPr>
        <w:pStyle w:val="BodyText"/>
        <w:spacing w:before="99"/>
        <w:rPr>
          <w:rFonts w:ascii="SimSun"/>
          <w:sz w:val="20"/>
        </w:rPr>
      </w:pPr>
      <w:r>
        <w:rPr>
          <w:rFonts w:ascii="SimSun"/>
          <w:noProof/>
          <w:sz w:val="20"/>
        </w:rPr>
        <w:drawing>
          <wp:anchor distT="0" distB="0" distL="0" distR="0" simplePos="0" relativeHeight="251654656" behindDoc="1" locked="0" layoutInCell="1" allowOverlap="1" wp14:anchorId="1260C8F8" wp14:editId="260A8619">
            <wp:simplePos x="0" y="0"/>
            <wp:positionH relativeFrom="page">
              <wp:posOffset>1156970</wp:posOffset>
            </wp:positionH>
            <wp:positionV relativeFrom="paragraph">
              <wp:posOffset>240665</wp:posOffset>
            </wp:positionV>
            <wp:extent cx="3756025" cy="2317750"/>
            <wp:effectExtent l="0" t="0" r="0" b="0"/>
            <wp:wrapTopAndBottom/>
            <wp:docPr id="28" name="Image 28" descr="fashion_pic_minor"/>
            <wp:cNvGraphicFramePr/>
            <a:graphic xmlns:a="http://schemas.openxmlformats.org/drawingml/2006/main">
              <a:graphicData uri="http://schemas.openxmlformats.org/drawingml/2006/picture">
                <pic:pic xmlns:pic="http://schemas.openxmlformats.org/drawingml/2006/picture">
                  <pic:nvPicPr>
                    <pic:cNvPr id="28" name="Image 28" descr="fashion_pic_minor"/>
                    <pic:cNvPicPr/>
                  </pic:nvPicPr>
                  <pic:blipFill>
                    <a:blip r:embed="rId11" cstate="print"/>
                    <a:stretch>
                      <a:fillRect/>
                    </a:stretch>
                  </pic:blipFill>
                  <pic:spPr>
                    <a:xfrm>
                      <a:off x="0" y="0"/>
                      <a:ext cx="3756168" cy="2318004"/>
                    </a:xfrm>
                    <a:prstGeom prst="rect">
                      <a:avLst/>
                    </a:prstGeom>
                  </pic:spPr>
                </pic:pic>
              </a:graphicData>
            </a:graphic>
          </wp:anchor>
        </w:drawing>
      </w:r>
    </w:p>
    <w:p w14:paraId="23E94608" w14:textId="77777777" w:rsidR="006B74BB" w:rsidRDefault="006B74BB">
      <w:pPr>
        <w:pStyle w:val="BodyText"/>
        <w:rPr>
          <w:rFonts w:ascii="SimSun"/>
          <w:sz w:val="24"/>
        </w:rPr>
      </w:pPr>
    </w:p>
    <w:p w14:paraId="47305701" w14:textId="77777777" w:rsidR="006B74BB" w:rsidRDefault="006B74BB">
      <w:pPr>
        <w:pStyle w:val="BodyText"/>
        <w:spacing w:before="250"/>
        <w:rPr>
          <w:rFonts w:ascii="SimSun"/>
          <w:sz w:val="24"/>
        </w:rPr>
      </w:pPr>
    </w:p>
    <w:p w14:paraId="2486A0C0" w14:textId="77777777" w:rsidR="006B74BB" w:rsidRDefault="00000000">
      <w:pPr>
        <w:spacing w:before="1"/>
        <w:ind w:left="360"/>
        <w:jc w:val="both"/>
        <w:rPr>
          <w:i/>
          <w:sz w:val="28"/>
        </w:rPr>
      </w:pPr>
      <w:r>
        <w:rPr>
          <w:i/>
          <w:sz w:val="28"/>
        </w:rPr>
        <w:t>Significance</w:t>
      </w:r>
      <w:r>
        <w:rPr>
          <w:i/>
          <w:spacing w:val="-8"/>
          <w:sz w:val="28"/>
        </w:rPr>
        <w:t xml:space="preserve"> </w:t>
      </w:r>
      <w:r>
        <w:rPr>
          <w:i/>
          <w:sz w:val="28"/>
        </w:rPr>
        <w:t>of</w:t>
      </w:r>
      <w:r>
        <w:rPr>
          <w:i/>
          <w:spacing w:val="59"/>
          <w:sz w:val="28"/>
        </w:rPr>
        <w:t xml:space="preserve"> </w:t>
      </w:r>
      <w:r>
        <w:rPr>
          <w:i/>
          <w:sz w:val="28"/>
        </w:rPr>
        <w:t>Content-Based</w:t>
      </w:r>
      <w:r>
        <w:rPr>
          <w:i/>
          <w:spacing w:val="-4"/>
          <w:sz w:val="28"/>
        </w:rPr>
        <w:t xml:space="preserve"> </w:t>
      </w:r>
      <w:r>
        <w:rPr>
          <w:i/>
          <w:sz w:val="28"/>
        </w:rPr>
        <w:t>Image</w:t>
      </w:r>
      <w:r>
        <w:rPr>
          <w:i/>
          <w:spacing w:val="-5"/>
          <w:sz w:val="28"/>
        </w:rPr>
        <w:t xml:space="preserve"> </w:t>
      </w:r>
      <w:r>
        <w:rPr>
          <w:i/>
          <w:spacing w:val="-2"/>
          <w:sz w:val="28"/>
        </w:rPr>
        <w:t>Retrieval(CBIR)</w:t>
      </w:r>
    </w:p>
    <w:p w14:paraId="5BD1A1FE" w14:textId="77777777" w:rsidR="006B74BB" w:rsidRDefault="006B74BB">
      <w:pPr>
        <w:pStyle w:val="BodyText"/>
        <w:spacing w:before="40"/>
        <w:rPr>
          <w:i/>
        </w:rPr>
      </w:pPr>
    </w:p>
    <w:p w14:paraId="1440689D" w14:textId="77777777" w:rsidR="006B74BB" w:rsidRDefault="00000000">
      <w:pPr>
        <w:pStyle w:val="BodyText"/>
        <w:spacing w:line="360" w:lineRule="auto"/>
        <w:ind w:left="360" w:right="716"/>
        <w:jc w:val="both"/>
      </w:pPr>
      <w:r>
        <w:t>The significance of CBIR systems in e-commerce is profound, as they address key challenges in product search and discovery, especially in visually-driven domains like</w:t>
      </w:r>
      <w:r>
        <w:rPr>
          <w:spacing w:val="-8"/>
        </w:rPr>
        <w:t xml:space="preserve"> </w:t>
      </w:r>
      <w:r>
        <w:t>fashion</w:t>
      </w:r>
      <w:r>
        <w:rPr>
          <w:spacing w:val="-7"/>
        </w:rPr>
        <w:t xml:space="preserve"> </w:t>
      </w:r>
      <w:r>
        <w:t>retail.</w:t>
      </w:r>
      <w:r>
        <w:rPr>
          <w:spacing w:val="-8"/>
        </w:rPr>
        <w:t xml:space="preserve"> </w:t>
      </w:r>
      <w:r>
        <w:t>By</w:t>
      </w:r>
      <w:r>
        <w:rPr>
          <w:spacing w:val="-9"/>
        </w:rPr>
        <w:t xml:space="preserve"> </w:t>
      </w:r>
      <w:r>
        <w:t>allowing</w:t>
      </w:r>
      <w:r>
        <w:rPr>
          <w:spacing w:val="-7"/>
        </w:rPr>
        <w:t xml:space="preserve"> </w:t>
      </w:r>
      <w:r>
        <w:t>users</w:t>
      </w:r>
      <w:r>
        <w:rPr>
          <w:spacing w:val="-7"/>
        </w:rPr>
        <w:t xml:space="preserve"> </w:t>
      </w:r>
      <w:r>
        <w:t>to</w:t>
      </w:r>
      <w:r>
        <w:rPr>
          <w:spacing w:val="-7"/>
        </w:rPr>
        <w:t xml:space="preserve"> </w:t>
      </w:r>
      <w:r>
        <w:t>search</w:t>
      </w:r>
      <w:r>
        <w:rPr>
          <w:spacing w:val="-9"/>
        </w:rPr>
        <w:t xml:space="preserve"> </w:t>
      </w:r>
      <w:r>
        <w:t>based</w:t>
      </w:r>
      <w:r>
        <w:rPr>
          <w:spacing w:val="-9"/>
        </w:rPr>
        <w:t xml:space="preserve"> </w:t>
      </w:r>
      <w:r>
        <w:t>on</w:t>
      </w:r>
      <w:r>
        <w:rPr>
          <w:spacing w:val="-9"/>
        </w:rPr>
        <w:t xml:space="preserve"> </w:t>
      </w:r>
      <w:r>
        <w:t>image</w:t>
      </w:r>
      <w:r>
        <w:rPr>
          <w:spacing w:val="-10"/>
        </w:rPr>
        <w:t xml:space="preserve"> </w:t>
      </w:r>
      <w:r>
        <w:t>similarity</w:t>
      </w:r>
      <w:r>
        <w:rPr>
          <w:spacing w:val="-7"/>
        </w:rPr>
        <w:t xml:space="preserve"> </w:t>
      </w:r>
      <w:r>
        <w:t>rather</w:t>
      </w:r>
      <w:r>
        <w:rPr>
          <w:spacing w:val="-10"/>
        </w:rPr>
        <w:t xml:space="preserve"> </w:t>
      </w:r>
      <w:r>
        <w:t>than textual metadata, CBIR provides a more intuitive method for discovering products,</w:t>
      </w:r>
    </w:p>
    <w:p w14:paraId="05FA12A0"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65A93174" w14:textId="77777777" w:rsidR="006B74BB" w:rsidRDefault="006B74BB">
      <w:pPr>
        <w:pStyle w:val="BodyText"/>
        <w:spacing w:before="9"/>
        <w:rPr>
          <w:sz w:val="15"/>
        </w:rPr>
      </w:pPr>
    </w:p>
    <w:p w14:paraId="26DB2B39"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7CC722CD" wp14:editId="7E8F1BBD">
                <wp:extent cx="5981065" cy="6350"/>
                <wp:effectExtent l="0" t="0" r="0" b="0"/>
                <wp:docPr id="29" name="Group 29"/>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0" name="Graphic 30"/>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324951D5" id="Group 29"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">
                <v:shape id="Graphic 30"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" path="m5981065,l,,,6096r5981065,l5981065,xe" fillcolor="black" stroked="f">
                  <v:path arrowok="t"/>
                </v:shape>
                <w10:anchorlock/>
              </v:group>
            </w:pict>
          </mc:Fallback>
        </mc:AlternateContent>
      </w:r>
    </w:p>
    <w:p w14:paraId="4115FBC1" w14:textId="77777777" w:rsidR="006B74BB" w:rsidRDefault="00000000">
      <w:pPr>
        <w:pStyle w:val="BodyText"/>
        <w:spacing w:line="360" w:lineRule="auto"/>
        <w:ind w:left="360" w:right="711"/>
        <w:jc w:val="both"/>
      </w:pPr>
      <w:r>
        <w:t>especially when descriptive details may be absent or inadequate. This visual approach improves search accuracy, allowing customers to find similar products efficiently, while reducing dependency on manual tagging, which can often be inconsistent. Enhanced by</w:t>
      </w:r>
      <w:r>
        <w:rPr>
          <w:spacing w:val="-1"/>
        </w:rPr>
        <w:t xml:space="preserve"> </w:t>
      </w:r>
      <w:r>
        <w:t>deep learning</w:t>
      </w:r>
      <w:r>
        <w:rPr>
          <w:spacing w:val="-1"/>
        </w:rPr>
        <w:t xml:space="preserve"> </w:t>
      </w:r>
      <w:r>
        <w:t>models like ResNet-50,</w:t>
      </w:r>
      <w:r>
        <w:rPr>
          <w:spacing w:val="-2"/>
        </w:rPr>
        <w:t xml:space="preserve"> </w:t>
      </w:r>
      <w:r>
        <w:t>CBIR systems are capable</w:t>
      </w:r>
      <w:r>
        <w:rPr>
          <w:spacing w:val="-5"/>
        </w:rPr>
        <w:t xml:space="preserve"> </w:t>
      </w:r>
      <w:r>
        <w:t>of</w:t>
      </w:r>
      <w:r>
        <w:rPr>
          <w:spacing w:val="-5"/>
        </w:rPr>
        <w:t xml:space="preserve"> </w:t>
      </w:r>
      <w:r>
        <w:t>recognizing</w:t>
      </w:r>
      <w:r>
        <w:rPr>
          <w:spacing w:val="-5"/>
        </w:rPr>
        <w:t xml:space="preserve"> </w:t>
      </w:r>
      <w:r>
        <w:t>detailed</w:t>
      </w:r>
      <w:r>
        <w:rPr>
          <w:spacing w:val="-7"/>
        </w:rPr>
        <w:t xml:space="preserve"> </w:t>
      </w:r>
      <w:r>
        <w:t>visual</w:t>
      </w:r>
      <w:r>
        <w:rPr>
          <w:spacing w:val="-7"/>
        </w:rPr>
        <w:t xml:space="preserve"> </w:t>
      </w:r>
      <w:r>
        <w:t>patterns</w:t>
      </w:r>
      <w:r>
        <w:rPr>
          <w:spacing w:val="-5"/>
        </w:rPr>
        <w:t xml:space="preserve"> </w:t>
      </w:r>
      <w:r>
        <w:t>and</w:t>
      </w:r>
      <w:r>
        <w:rPr>
          <w:spacing w:val="-5"/>
        </w:rPr>
        <w:t xml:space="preserve"> </w:t>
      </w:r>
      <w:r>
        <w:t>features</w:t>
      </w:r>
      <w:r>
        <w:rPr>
          <w:spacing w:val="-7"/>
        </w:rPr>
        <w:t xml:space="preserve"> </w:t>
      </w:r>
      <w:r>
        <w:t>within</w:t>
      </w:r>
      <w:r>
        <w:rPr>
          <w:spacing w:val="-5"/>
        </w:rPr>
        <w:t xml:space="preserve"> </w:t>
      </w:r>
      <w:r>
        <w:t>images,</w:t>
      </w:r>
      <w:r>
        <w:rPr>
          <w:spacing w:val="-6"/>
        </w:rPr>
        <w:t xml:space="preserve"> </w:t>
      </w:r>
      <w:r>
        <w:t>enabling them to capture subtle nuances between product types. For businesses, this leads to higher engagement and conversion rates, as customers are more likely to find relevant items quickly, thereby improving overall user experience and satisfaction. Furthermore, CBIR accelerates search processes, making it ideal for large-scale e- commerce platforms where rapid and accurate retrieval is essential. Through these advantages,</w:t>
      </w:r>
      <w:r>
        <w:rPr>
          <w:spacing w:val="-13"/>
        </w:rPr>
        <w:t xml:space="preserve"> </w:t>
      </w:r>
      <w:r>
        <w:t>CBIR</w:t>
      </w:r>
      <w:r>
        <w:rPr>
          <w:spacing w:val="-13"/>
        </w:rPr>
        <w:t xml:space="preserve"> </w:t>
      </w:r>
      <w:r>
        <w:t>holds</w:t>
      </w:r>
      <w:r>
        <w:rPr>
          <w:spacing w:val="-14"/>
        </w:rPr>
        <w:t xml:space="preserve"> </w:t>
      </w:r>
      <w:r>
        <w:t>the</w:t>
      </w:r>
      <w:r>
        <w:rPr>
          <w:spacing w:val="-15"/>
        </w:rPr>
        <w:t xml:space="preserve"> </w:t>
      </w:r>
      <w:r>
        <w:t>potential</w:t>
      </w:r>
      <w:r>
        <w:rPr>
          <w:spacing w:val="-12"/>
        </w:rPr>
        <w:t xml:space="preserve"> </w:t>
      </w:r>
      <w:r>
        <w:t>to</w:t>
      </w:r>
      <w:r>
        <w:rPr>
          <w:spacing w:val="-12"/>
        </w:rPr>
        <w:t xml:space="preserve"> </w:t>
      </w:r>
      <w:r>
        <w:t>transform</w:t>
      </w:r>
      <w:r>
        <w:rPr>
          <w:spacing w:val="-15"/>
        </w:rPr>
        <w:t xml:space="preserve"> </w:t>
      </w:r>
      <w:r>
        <w:t>online</w:t>
      </w:r>
      <w:r>
        <w:rPr>
          <w:spacing w:val="-12"/>
        </w:rPr>
        <w:t xml:space="preserve"> </w:t>
      </w:r>
      <w:r>
        <w:t>shopping,</w:t>
      </w:r>
      <w:r>
        <w:rPr>
          <w:spacing w:val="-15"/>
        </w:rPr>
        <w:t xml:space="preserve"> </w:t>
      </w:r>
      <w:r>
        <w:t>bridging</w:t>
      </w:r>
      <w:r>
        <w:rPr>
          <w:spacing w:val="-12"/>
        </w:rPr>
        <w:t xml:space="preserve"> </w:t>
      </w:r>
      <w:r>
        <w:t>the</w:t>
      </w:r>
      <w:r>
        <w:rPr>
          <w:spacing w:val="-12"/>
        </w:rPr>
        <w:t xml:space="preserve"> </w:t>
      </w:r>
      <w:r>
        <w:t>gap between user intent and product discovery, fostering business growth, and revolutionizing the way users interact with e-commerce platforms.</w:t>
      </w:r>
    </w:p>
    <w:p w14:paraId="0367F0FC" w14:textId="77777777" w:rsidR="006B74BB" w:rsidRDefault="00000000">
      <w:pPr>
        <w:spacing w:before="230"/>
        <w:ind w:left="360"/>
        <w:jc w:val="both"/>
        <w:rPr>
          <w:i/>
          <w:sz w:val="28"/>
        </w:rPr>
      </w:pPr>
      <w:r>
        <w:rPr>
          <w:i/>
          <w:sz w:val="28"/>
        </w:rPr>
        <w:t>Deep</w:t>
      </w:r>
      <w:r>
        <w:rPr>
          <w:i/>
          <w:spacing w:val="-6"/>
          <w:sz w:val="28"/>
        </w:rPr>
        <w:t xml:space="preserve"> </w:t>
      </w:r>
      <w:r>
        <w:rPr>
          <w:i/>
          <w:sz w:val="28"/>
        </w:rPr>
        <w:t>Learning</w:t>
      </w:r>
      <w:r>
        <w:rPr>
          <w:i/>
          <w:spacing w:val="-5"/>
          <w:sz w:val="28"/>
        </w:rPr>
        <w:t xml:space="preserve"> </w:t>
      </w:r>
      <w:r>
        <w:rPr>
          <w:i/>
          <w:spacing w:val="-2"/>
          <w:sz w:val="28"/>
        </w:rPr>
        <w:t>Approach</w:t>
      </w:r>
    </w:p>
    <w:p w14:paraId="4594AD2B" w14:textId="77777777" w:rsidR="006B74BB" w:rsidRDefault="006B74BB">
      <w:pPr>
        <w:pStyle w:val="BodyText"/>
        <w:spacing w:before="120"/>
        <w:rPr>
          <w:i/>
        </w:rPr>
      </w:pPr>
    </w:p>
    <w:p w14:paraId="73C4183E" w14:textId="77777777" w:rsidR="006B74BB" w:rsidRDefault="00000000">
      <w:pPr>
        <w:pStyle w:val="BodyText"/>
        <w:spacing w:line="360" w:lineRule="auto"/>
        <w:ind w:left="360" w:right="717"/>
        <w:jc w:val="both"/>
      </w:pPr>
      <w:r>
        <w:t>Recent</w:t>
      </w:r>
      <w:r>
        <w:rPr>
          <w:spacing w:val="-6"/>
        </w:rPr>
        <w:t xml:space="preserve"> </w:t>
      </w:r>
      <w:r>
        <w:t>advances</w:t>
      </w:r>
      <w:r>
        <w:rPr>
          <w:spacing w:val="-8"/>
        </w:rPr>
        <w:t xml:space="preserve"> </w:t>
      </w:r>
      <w:r>
        <w:t>in</w:t>
      </w:r>
      <w:r>
        <w:rPr>
          <w:spacing w:val="-8"/>
        </w:rPr>
        <w:t xml:space="preserve"> </w:t>
      </w:r>
      <w:r>
        <w:t>deep</w:t>
      </w:r>
      <w:r>
        <w:rPr>
          <w:spacing w:val="-5"/>
        </w:rPr>
        <w:t xml:space="preserve"> </w:t>
      </w:r>
      <w:r>
        <w:t>learning</w:t>
      </w:r>
      <w:r>
        <w:rPr>
          <w:spacing w:val="-6"/>
        </w:rPr>
        <w:t xml:space="preserve"> </w:t>
      </w:r>
      <w:r>
        <w:t>have</w:t>
      </w:r>
      <w:r>
        <w:rPr>
          <w:spacing w:val="-6"/>
        </w:rPr>
        <w:t xml:space="preserve"> </w:t>
      </w:r>
      <w:r>
        <w:t>enabled</w:t>
      </w:r>
      <w:r>
        <w:rPr>
          <w:spacing w:val="-6"/>
        </w:rPr>
        <w:t xml:space="preserve"> </w:t>
      </w:r>
      <w:r>
        <w:t>the</w:t>
      </w:r>
      <w:r>
        <w:rPr>
          <w:spacing w:val="-6"/>
        </w:rPr>
        <w:t xml:space="preserve"> </w:t>
      </w:r>
      <w:r>
        <w:t>creation</w:t>
      </w:r>
      <w:r>
        <w:rPr>
          <w:spacing w:val="-8"/>
        </w:rPr>
        <w:t xml:space="preserve"> </w:t>
      </w:r>
      <w:r>
        <w:t>of</w:t>
      </w:r>
      <w:r>
        <w:rPr>
          <w:spacing w:val="-6"/>
        </w:rPr>
        <w:t xml:space="preserve"> </w:t>
      </w:r>
      <w:r>
        <w:t>sophisticated</w:t>
      </w:r>
      <w:r>
        <w:rPr>
          <w:spacing w:val="-5"/>
        </w:rPr>
        <w:t xml:space="preserve"> </w:t>
      </w:r>
      <w:r>
        <w:t>models for image-based search and retrieval, such as Content-Based Image Retrieval (CBIR). Convolutional Neural Networks (CNNs) are central to this approach, as they excel at extracting detailed visual features that are essential for identifying similarities between images. In this project, we use ResNet-50, a deep CNN architecture that is highly effective for extracting robust features from images. ResNet-50’s design incorporates residual learning, which allows the model to maintain performance and stability even with very deep layers, avoiding the vanishing</w:t>
      </w:r>
      <w:r>
        <w:rPr>
          <w:spacing w:val="-11"/>
        </w:rPr>
        <w:t xml:space="preserve"> </w:t>
      </w:r>
      <w:r>
        <w:t>gradient</w:t>
      </w:r>
      <w:r>
        <w:rPr>
          <w:spacing w:val="-11"/>
        </w:rPr>
        <w:t xml:space="preserve"> </w:t>
      </w:r>
      <w:r>
        <w:t>issue</w:t>
      </w:r>
      <w:r>
        <w:rPr>
          <w:spacing w:val="-10"/>
        </w:rPr>
        <w:t xml:space="preserve"> </w:t>
      </w:r>
      <w:r>
        <w:t>common</w:t>
      </w:r>
      <w:r>
        <w:rPr>
          <w:spacing w:val="-9"/>
        </w:rPr>
        <w:t xml:space="preserve"> </w:t>
      </w:r>
      <w:r>
        <w:t>in</w:t>
      </w:r>
      <w:r>
        <w:rPr>
          <w:spacing w:val="-11"/>
        </w:rPr>
        <w:t xml:space="preserve"> </w:t>
      </w:r>
      <w:r>
        <w:t>other</w:t>
      </w:r>
      <w:r>
        <w:rPr>
          <w:spacing w:val="-10"/>
        </w:rPr>
        <w:t xml:space="preserve"> </w:t>
      </w:r>
      <w:r>
        <w:t>architectures.</w:t>
      </w:r>
      <w:r>
        <w:rPr>
          <w:spacing w:val="-10"/>
        </w:rPr>
        <w:t xml:space="preserve"> </w:t>
      </w:r>
      <w:r>
        <w:t>Pretrained</w:t>
      </w:r>
      <w:r>
        <w:rPr>
          <w:spacing w:val="-9"/>
        </w:rPr>
        <w:t xml:space="preserve"> </w:t>
      </w:r>
      <w:r>
        <w:t>on</w:t>
      </w:r>
      <w:r>
        <w:rPr>
          <w:spacing w:val="-11"/>
        </w:rPr>
        <w:t xml:space="preserve"> </w:t>
      </w:r>
      <w:r>
        <w:t>the</w:t>
      </w:r>
      <w:r>
        <w:rPr>
          <w:spacing w:val="-10"/>
        </w:rPr>
        <w:t xml:space="preserve"> </w:t>
      </w:r>
      <w:r>
        <w:t>ImageNet dataset, ResNet-50 is equipped to recognize a wide range of patterns and textures, which enhances its suitability for diverse fashion items in the CBIR system.</w:t>
      </w:r>
    </w:p>
    <w:p w14:paraId="44E3099F"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54F4DF6B" w14:textId="77777777" w:rsidR="006B74BB" w:rsidRDefault="006B74BB">
      <w:pPr>
        <w:pStyle w:val="BodyText"/>
        <w:spacing w:before="9"/>
        <w:rPr>
          <w:sz w:val="15"/>
        </w:rPr>
      </w:pPr>
    </w:p>
    <w:p w14:paraId="512BF0B9"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532818DF" wp14:editId="444EFC8D">
                <wp:extent cx="5981065" cy="6350"/>
                <wp:effectExtent l="0" t="0" r="0" b="0"/>
                <wp:docPr id="31" name="Group 31"/>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32" name="Graphic 32"/>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5AF08129" id="Group 31"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">
                <v:shape id="Graphic 32"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" path="m5981065,l,,,6096r5981065,l5981065,xe" fillcolor="black" stroked="f">
                  <v:path arrowok="t"/>
                </v:shape>
                <w10:anchorlock/>
              </v:group>
            </w:pict>
          </mc:Fallback>
        </mc:AlternateContent>
      </w:r>
    </w:p>
    <w:p w14:paraId="1DBED5C8" w14:textId="77777777" w:rsidR="006B74BB" w:rsidRDefault="00000000">
      <w:pPr>
        <w:pStyle w:val="BodyText"/>
        <w:spacing w:line="360" w:lineRule="auto"/>
        <w:ind w:left="360" w:right="719"/>
        <w:jc w:val="both"/>
      </w:pPr>
      <w:r>
        <w:t>For measuring similarity between product images, feature vectors extracted by ResNet-50</w:t>
      </w:r>
      <w:r>
        <w:rPr>
          <w:spacing w:val="-1"/>
        </w:rPr>
        <w:t xml:space="preserve"> </w:t>
      </w:r>
      <w:r>
        <w:t>are</w:t>
      </w:r>
      <w:r>
        <w:rPr>
          <w:spacing w:val="-1"/>
        </w:rPr>
        <w:t xml:space="preserve"> </w:t>
      </w:r>
      <w:r>
        <w:t>compared</w:t>
      </w:r>
      <w:r>
        <w:rPr>
          <w:spacing w:val="-1"/>
        </w:rPr>
        <w:t xml:space="preserve"> </w:t>
      </w:r>
      <w:r>
        <w:t>using</w:t>
      </w:r>
      <w:r>
        <w:rPr>
          <w:spacing w:val="-1"/>
        </w:rPr>
        <w:t xml:space="preserve"> </w:t>
      </w:r>
      <w:r>
        <w:t>cosine</w:t>
      </w:r>
      <w:r>
        <w:rPr>
          <w:spacing w:val="-2"/>
        </w:rPr>
        <w:t xml:space="preserve"> </w:t>
      </w:r>
      <w:r>
        <w:t>similarity.</w:t>
      </w:r>
      <w:r>
        <w:rPr>
          <w:spacing w:val="-2"/>
        </w:rPr>
        <w:t xml:space="preserve"> </w:t>
      </w:r>
      <w:r>
        <w:t>This</w:t>
      </w:r>
      <w:r>
        <w:rPr>
          <w:spacing w:val="-1"/>
        </w:rPr>
        <w:t xml:space="preserve"> </w:t>
      </w:r>
      <w:r>
        <w:t>method</w:t>
      </w:r>
      <w:r>
        <w:rPr>
          <w:spacing w:val="-1"/>
        </w:rPr>
        <w:t xml:space="preserve"> </w:t>
      </w:r>
      <w:r>
        <w:t>efficiently</w:t>
      </w:r>
      <w:r>
        <w:rPr>
          <w:spacing w:val="-1"/>
        </w:rPr>
        <w:t xml:space="preserve"> </w:t>
      </w:r>
      <w:r>
        <w:t>quantifies the resemblance between images, enabling the system to provide highly relevant search results. By leveraging deep feature representations, this CBIR system minimizes reliance on textual metadata and manual tagging, making it highly adaptable</w:t>
      </w:r>
      <w:r>
        <w:rPr>
          <w:spacing w:val="-3"/>
        </w:rPr>
        <w:t xml:space="preserve"> </w:t>
      </w:r>
      <w:r>
        <w:t>to</w:t>
      </w:r>
      <w:r>
        <w:rPr>
          <w:spacing w:val="-6"/>
        </w:rPr>
        <w:t xml:space="preserve"> </w:t>
      </w:r>
      <w:r>
        <w:t>visual</w:t>
      </w:r>
      <w:r>
        <w:rPr>
          <w:spacing w:val="-6"/>
        </w:rPr>
        <w:t xml:space="preserve"> </w:t>
      </w:r>
      <w:r>
        <w:t>search</w:t>
      </w:r>
      <w:r>
        <w:rPr>
          <w:spacing w:val="-5"/>
        </w:rPr>
        <w:t xml:space="preserve"> </w:t>
      </w:r>
      <w:r>
        <w:t>needs.</w:t>
      </w:r>
      <w:r>
        <w:rPr>
          <w:spacing w:val="-7"/>
        </w:rPr>
        <w:t xml:space="preserve"> </w:t>
      </w:r>
      <w:r>
        <w:t>The</w:t>
      </w:r>
      <w:r>
        <w:rPr>
          <w:spacing w:val="-3"/>
        </w:rPr>
        <w:t xml:space="preserve"> </w:t>
      </w:r>
      <w:r>
        <w:t>deep</w:t>
      </w:r>
      <w:r>
        <w:rPr>
          <w:spacing w:val="-5"/>
        </w:rPr>
        <w:t xml:space="preserve"> </w:t>
      </w:r>
      <w:r>
        <w:t>learning</w:t>
      </w:r>
      <w:r>
        <w:rPr>
          <w:spacing w:val="-2"/>
        </w:rPr>
        <w:t xml:space="preserve"> </w:t>
      </w:r>
      <w:r>
        <w:t>approach</w:t>
      </w:r>
      <w:r>
        <w:rPr>
          <w:spacing w:val="-6"/>
        </w:rPr>
        <w:t xml:space="preserve"> </w:t>
      </w:r>
      <w:r>
        <w:t>used</w:t>
      </w:r>
      <w:r>
        <w:rPr>
          <w:spacing w:val="-2"/>
        </w:rPr>
        <w:t xml:space="preserve"> </w:t>
      </w:r>
      <w:r>
        <w:t>here</w:t>
      </w:r>
      <w:r>
        <w:rPr>
          <w:spacing w:val="-3"/>
        </w:rPr>
        <w:t xml:space="preserve"> </w:t>
      </w:r>
      <w:r>
        <w:t>exemplifies how CNNs, such as ResNet-50, can transform product search by offering users a precise, intuitive way to explore visually similar items in e-commerce, thereby enhancing both search accuracy and user experience.</w:t>
      </w:r>
    </w:p>
    <w:p w14:paraId="3D1C14B3"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7952F5F5" w14:textId="77777777" w:rsidR="006B74BB" w:rsidRDefault="006B74BB">
      <w:pPr>
        <w:pStyle w:val="BodyText"/>
        <w:spacing w:before="9"/>
        <w:rPr>
          <w:sz w:val="15"/>
        </w:rPr>
      </w:pPr>
    </w:p>
    <w:p w14:paraId="7EB2BD86" w14:textId="77777777" w:rsidR="006B74BB" w:rsidRDefault="00000000">
      <w:pPr>
        <w:pStyle w:val="BodyText"/>
        <w:ind w:left="331"/>
        <w:rPr>
          <w:sz w:val="20"/>
        </w:rPr>
      </w:pPr>
      <w:r>
        <w:rPr>
          <w:noProof/>
          <w:sz w:val="20"/>
        </w:rPr>
        <mc:AlternateContent>
          <mc:Choice Requires="wpg">
            <w:drawing>
              <wp:inline distT="0" distB="0" distL="0" distR="0" wp14:anchorId="253B8963" wp14:editId="78125E79">
                <wp:extent cx="5981065" cy="313055"/>
                <wp:effectExtent l="0" t="0" r="0" b="1270"/>
                <wp:docPr id="33" name="Group 33"/>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34" name="Graphic 34"/>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35" name="Graphic 35"/>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36" name="Textbox 36"/>
                        <wps:cNvSpPr txBox="1"/>
                        <wps:spPr>
                          <a:xfrm>
                            <a:off x="0" y="6095"/>
                            <a:ext cx="5981065" cy="306705"/>
                          </a:xfrm>
                          <a:prstGeom prst="rect">
                            <a:avLst/>
                          </a:prstGeom>
                        </wps:spPr>
                        <wps:txbx>
                          <w:txbxContent>
                            <w:p w14:paraId="7328A1AC" w14:textId="77777777" w:rsidR="006B74BB" w:rsidRDefault="00000000">
                              <w:pPr>
                                <w:numPr>
                                  <w:ilvl w:val="0"/>
                                  <w:numId w:val="3"/>
                                </w:numPr>
                                <w:tabs>
                                  <w:tab w:val="left" w:pos="307"/>
                                </w:tabs>
                                <w:ind w:left="307" w:hanging="279"/>
                                <w:rPr>
                                  <w:b/>
                                  <w:sz w:val="28"/>
                                </w:rPr>
                              </w:pPr>
                              <w:r>
                                <w:rPr>
                                  <w:b/>
                                  <w:color w:val="FFFFFF"/>
                                  <w:sz w:val="28"/>
                                </w:rPr>
                                <w:t>PROBLEM</w:t>
                              </w:r>
                              <w:r>
                                <w:rPr>
                                  <w:b/>
                                  <w:color w:val="FFFFFF"/>
                                  <w:spacing w:val="-6"/>
                                  <w:sz w:val="28"/>
                                </w:rPr>
                                <w:t xml:space="preserve"> </w:t>
                              </w:r>
                              <w:r>
                                <w:rPr>
                                  <w:b/>
                                  <w:color w:val="FFFFFF"/>
                                  <w:spacing w:val="-2"/>
                                  <w:sz w:val="28"/>
                                </w:rPr>
                                <w:t>STATEMENT</w:t>
                              </w:r>
                            </w:p>
                          </w:txbxContent>
                        </wps:txbx>
                        <wps:bodyPr wrap="square" lIns="0" tIns="0" rIns="0" bIns="0" rtlCol="0">
                          <a:noAutofit/>
                        </wps:bodyPr>
                      </wps:wsp>
                    </wpg:wgp>
                  </a:graphicData>
                </a:graphic>
              </wp:inline>
            </w:drawing>
          </mc:Choice>
          <mc:Fallback>
            <w:pict>
              <v:group w14:anchorId="253B8963" id="Group 33" o:spid="_x0000_s1045"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">
                <v:shape id="Graphic 34" o:spid="_x0000_s1046"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" path="m5981065,l,,,6096r5981065,l5981065,xe" fillcolor="black" stroked="f">
                  <v:path arrowok="t"/>
                </v:shape>
                <v:shape id="Graphic 35" o:spid="_x0000_s1047"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" path="m5981065,l,,,306628r5981065,l5981065,xe" fillcolor="#999" stroked="f">
                  <v:path arrowok="t"/>
                </v:shape>
                <v:shape id="Textbox 36" o:spid="_x0000_s1048"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328A1AC" w14:textId="77777777" w:rsidR="006B74BB" w:rsidRDefault="00000000">
                        <w:pPr>
                          <w:numPr>
                            <w:ilvl w:val="0"/>
                            <w:numId w:val="3"/>
                          </w:numPr>
                          <w:tabs>
                            <w:tab w:val="left" w:pos="307"/>
                          </w:tabs>
                          <w:ind w:left="307" w:hanging="279"/>
                          <w:rPr>
                            <w:b/>
                            <w:sz w:val="28"/>
                          </w:rPr>
                        </w:pPr>
                        <w:r>
                          <w:rPr>
                            <w:b/>
                            <w:color w:val="FFFFFF"/>
                            <w:sz w:val="28"/>
                          </w:rPr>
                          <w:t>PROBLEM</w:t>
                        </w:r>
                        <w:r>
                          <w:rPr>
                            <w:b/>
                            <w:color w:val="FFFFFF"/>
                            <w:spacing w:val="-6"/>
                            <w:sz w:val="28"/>
                          </w:rPr>
                          <w:t xml:space="preserve"> </w:t>
                        </w:r>
                        <w:r>
                          <w:rPr>
                            <w:b/>
                            <w:color w:val="FFFFFF"/>
                            <w:spacing w:val="-2"/>
                            <w:sz w:val="28"/>
                          </w:rPr>
                          <w:t>STATEMENT</w:t>
                        </w:r>
                      </w:p>
                    </w:txbxContent>
                  </v:textbox>
                </v:shape>
                <w10:anchorlock/>
              </v:group>
            </w:pict>
          </mc:Fallback>
        </mc:AlternateContent>
      </w:r>
    </w:p>
    <w:p w14:paraId="2A1DB1E5" w14:textId="77777777" w:rsidR="006B74BB" w:rsidRDefault="006B74BB">
      <w:pPr>
        <w:pStyle w:val="BodyText"/>
        <w:spacing w:before="10"/>
      </w:pPr>
    </w:p>
    <w:p w14:paraId="503E6D8A" w14:textId="77777777" w:rsidR="006B74BB" w:rsidRDefault="00000000">
      <w:pPr>
        <w:pStyle w:val="BodyText"/>
        <w:spacing w:line="360" w:lineRule="auto"/>
        <w:ind w:left="360" w:right="713"/>
        <w:jc w:val="both"/>
      </w:pPr>
      <w:r>
        <w:t>Developing an effective Content-Based Image Retrieval (CBIR) system for e- commerce presents a unique set of challenges that span both technical and operational aspects. Traditional search methods rely heavily on text-based queries and metadata, which can be limited or inconsistent. CBIR, however, aims to allow users to search through visual inputs, directly leveraging image content to retrieve similar</w:t>
      </w:r>
      <w:r>
        <w:rPr>
          <w:spacing w:val="-18"/>
        </w:rPr>
        <w:t xml:space="preserve"> </w:t>
      </w:r>
      <w:r>
        <w:t>products.</w:t>
      </w:r>
      <w:r>
        <w:rPr>
          <w:spacing w:val="-17"/>
        </w:rPr>
        <w:t xml:space="preserve"> </w:t>
      </w:r>
      <w:r>
        <w:t>This</w:t>
      </w:r>
      <w:r>
        <w:rPr>
          <w:spacing w:val="-16"/>
        </w:rPr>
        <w:t xml:space="preserve"> </w:t>
      </w:r>
      <w:r>
        <w:t>visual</w:t>
      </w:r>
      <w:r>
        <w:rPr>
          <w:spacing w:val="-16"/>
        </w:rPr>
        <w:t xml:space="preserve"> </w:t>
      </w:r>
      <w:r>
        <w:t>approach</w:t>
      </w:r>
      <w:r>
        <w:rPr>
          <w:spacing w:val="-15"/>
        </w:rPr>
        <w:t xml:space="preserve"> </w:t>
      </w:r>
      <w:r>
        <w:t>requires</w:t>
      </w:r>
      <w:r>
        <w:rPr>
          <w:spacing w:val="-15"/>
        </w:rPr>
        <w:t xml:space="preserve"> </w:t>
      </w:r>
      <w:r>
        <w:t>a</w:t>
      </w:r>
      <w:r>
        <w:rPr>
          <w:spacing w:val="-15"/>
        </w:rPr>
        <w:t xml:space="preserve"> </w:t>
      </w:r>
      <w:r>
        <w:t>model</w:t>
      </w:r>
      <w:r>
        <w:rPr>
          <w:spacing w:val="-15"/>
        </w:rPr>
        <w:t xml:space="preserve"> </w:t>
      </w:r>
      <w:r>
        <w:t>that</w:t>
      </w:r>
      <w:r>
        <w:rPr>
          <w:spacing w:val="-15"/>
        </w:rPr>
        <w:t xml:space="preserve"> </w:t>
      </w:r>
      <w:r>
        <w:t>can</w:t>
      </w:r>
      <w:r>
        <w:rPr>
          <w:spacing w:val="-15"/>
        </w:rPr>
        <w:t xml:space="preserve"> </w:t>
      </w:r>
      <w:r>
        <w:t>extract</w:t>
      </w:r>
      <w:r>
        <w:rPr>
          <w:spacing w:val="-16"/>
        </w:rPr>
        <w:t xml:space="preserve"> </w:t>
      </w:r>
      <w:r>
        <w:t>and</w:t>
      </w:r>
      <w:r>
        <w:rPr>
          <w:spacing w:val="-15"/>
        </w:rPr>
        <w:t xml:space="preserve"> </w:t>
      </w:r>
      <w:r>
        <w:t>compare intricate visual features across diverse product categories. Key objectives include improving search accuracy by minimizing dependency on textual data, enhancing efficiency</w:t>
      </w:r>
      <w:r>
        <w:rPr>
          <w:spacing w:val="-10"/>
        </w:rPr>
        <w:t xml:space="preserve"> </w:t>
      </w:r>
      <w:r>
        <w:t>by</w:t>
      </w:r>
      <w:r>
        <w:rPr>
          <w:spacing w:val="-10"/>
        </w:rPr>
        <w:t xml:space="preserve"> </w:t>
      </w:r>
      <w:r>
        <w:t>speeding</w:t>
      </w:r>
      <w:r>
        <w:rPr>
          <w:spacing w:val="-10"/>
        </w:rPr>
        <w:t xml:space="preserve"> </w:t>
      </w:r>
      <w:r>
        <w:t>up</w:t>
      </w:r>
      <w:r>
        <w:rPr>
          <w:spacing w:val="-10"/>
        </w:rPr>
        <w:t xml:space="preserve"> </w:t>
      </w:r>
      <w:r>
        <w:t>search</w:t>
      </w:r>
      <w:r>
        <w:rPr>
          <w:spacing w:val="-10"/>
        </w:rPr>
        <w:t xml:space="preserve"> </w:t>
      </w:r>
      <w:r>
        <w:t>response</w:t>
      </w:r>
      <w:r>
        <w:rPr>
          <w:spacing w:val="-13"/>
        </w:rPr>
        <w:t xml:space="preserve"> </w:t>
      </w:r>
      <w:r>
        <w:t>times,</w:t>
      </w:r>
      <w:r>
        <w:rPr>
          <w:spacing w:val="-12"/>
        </w:rPr>
        <w:t xml:space="preserve"> </w:t>
      </w:r>
      <w:r>
        <w:t>and</w:t>
      </w:r>
      <w:r>
        <w:rPr>
          <w:spacing w:val="-10"/>
        </w:rPr>
        <w:t xml:space="preserve"> </w:t>
      </w:r>
      <w:r>
        <w:t>ultimately</w:t>
      </w:r>
      <w:r>
        <w:rPr>
          <w:spacing w:val="-10"/>
        </w:rPr>
        <w:t xml:space="preserve"> </w:t>
      </w:r>
      <w:r>
        <w:t>supporting</w:t>
      </w:r>
      <w:r>
        <w:rPr>
          <w:spacing w:val="-13"/>
        </w:rPr>
        <w:t xml:space="preserve"> </w:t>
      </w:r>
      <w:r>
        <w:t xml:space="preserve">business growth by increasing customer satisfaction and conversion rates. Each of these objectives demands a system that accurately matches user-provided images with similar items in the catalog, overcoming the limitations of metadata and text-based </w:t>
      </w:r>
      <w:r>
        <w:rPr>
          <w:spacing w:val="-2"/>
        </w:rPr>
        <w:t>search.</w:t>
      </w:r>
    </w:p>
    <w:p w14:paraId="05FD2EB0" w14:textId="77777777" w:rsidR="006B74BB" w:rsidRDefault="00000000">
      <w:pPr>
        <w:pStyle w:val="BodyText"/>
        <w:spacing w:line="360" w:lineRule="auto"/>
        <w:ind w:left="360" w:right="713"/>
        <w:jc w:val="both"/>
      </w:pPr>
      <w:r>
        <w:t>A major challenge in implementing CBIR for e-commerce lies in the need to interpret</w:t>
      </w:r>
      <w:r>
        <w:rPr>
          <w:spacing w:val="-7"/>
        </w:rPr>
        <w:t xml:space="preserve"> </w:t>
      </w:r>
      <w:r>
        <w:t>a</w:t>
      </w:r>
      <w:r>
        <w:rPr>
          <w:spacing w:val="-10"/>
        </w:rPr>
        <w:t xml:space="preserve"> </w:t>
      </w:r>
      <w:r>
        <w:t>wide</w:t>
      </w:r>
      <w:r>
        <w:rPr>
          <w:spacing w:val="-10"/>
        </w:rPr>
        <w:t xml:space="preserve"> </w:t>
      </w:r>
      <w:r>
        <w:t>variety</w:t>
      </w:r>
      <w:r>
        <w:rPr>
          <w:spacing w:val="-9"/>
        </w:rPr>
        <w:t xml:space="preserve"> </w:t>
      </w:r>
      <w:r>
        <w:t>of</w:t>
      </w:r>
      <w:r>
        <w:rPr>
          <w:spacing w:val="-10"/>
        </w:rPr>
        <w:t xml:space="preserve"> </w:t>
      </w:r>
      <w:r>
        <w:t>visual</w:t>
      </w:r>
      <w:r>
        <w:rPr>
          <w:spacing w:val="-9"/>
        </w:rPr>
        <w:t xml:space="preserve"> </w:t>
      </w:r>
      <w:r>
        <w:t>elements</w:t>
      </w:r>
      <w:r>
        <w:rPr>
          <w:spacing w:val="-9"/>
        </w:rPr>
        <w:t xml:space="preserve"> </w:t>
      </w:r>
      <w:r>
        <w:t>with</w:t>
      </w:r>
      <w:r>
        <w:rPr>
          <w:spacing w:val="-9"/>
        </w:rPr>
        <w:t xml:space="preserve"> </w:t>
      </w:r>
      <w:r>
        <w:t>precision.</w:t>
      </w:r>
      <w:r>
        <w:rPr>
          <w:spacing w:val="-11"/>
        </w:rPr>
        <w:t xml:space="preserve"> </w:t>
      </w:r>
      <w:r>
        <w:t>Unlike</w:t>
      </w:r>
      <w:r>
        <w:rPr>
          <w:spacing w:val="-8"/>
        </w:rPr>
        <w:t xml:space="preserve"> </w:t>
      </w:r>
      <w:r>
        <w:t>object</w:t>
      </w:r>
      <w:r>
        <w:rPr>
          <w:spacing w:val="-9"/>
        </w:rPr>
        <w:t xml:space="preserve"> </w:t>
      </w:r>
      <w:r>
        <w:t>detection</w:t>
      </w:r>
      <w:r>
        <w:rPr>
          <w:spacing w:val="-9"/>
        </w:rPr>
        <w:t xml:space="preserve"> </w:t>
      </w:r>
      <w:r>
        <w:t>or classification,</w:t>
      </w:r>
      <w:r>
        <w:rPr>
          <w:spacing w:val="-18"/>
        </w:rPr>
        <w:t xml:space="preserve"> </w:t>
      </w:r>
      <w:r>
        <w:t>CBIR</w:t>
      </w:r>
      <w:r>
        <w:rPr>
          <w:spacing w:val="-16"/>
        </w:rPr>
        <w:t xml:space="preserve"> </w:t>
      </w:r>
      <w:r>
        <w:t>requires</w:t>
      </w:r>
      <w:r>
        <w:rPr>
          <w:spacing w:val="-15"/>
        </w:rPr>
        <w:t xml:space="preserve"> </w:t>
      </w:r>
      <w:r>
        <w:t>an</w:t>
      </w:r>
      <w:r>
        <w:rPr>
          <w:spacing w:val="-15"/>
        </w:rPr>
        <w:t xml:space="preserve"> </w:t>
      </w:r>
      <w:r>
        <w:t>advanced,</w:t>
      </w:r>
      <w:r>
        <w:rPr>
          <w:spacing w:val="-18"/>
        </w:rPr>
        <w:t xml:space="preserve"> </w:t>
      </w:r>
      <w:r>
        <w:t>context-sensitive</w:t>
      </w:r>
      <w:r>
        <w:rPr>
          <w:spacing w:val="-17"/>
        </w:rPr>
        <w:t xml:space="preserve"> </w:t>
      </w:r>
      <w:r>
        <w:t>understanding</w:t>
      </w:r>
      <w:r>
        <w:rPr>
          <w:spacing w:val="-15"/>
        </w:rPr>
        <w:t xml:space="preserve"> </w:t>
      </w:r>
      <w:r>
        <w:t>of</w:t>
      </w:r>
      <w:r>
        <w:rPr>
          <w:spacing w:val="-16"/>
        </w:rPr>
        <w:t xml:space="preserve"> </w:t>
      </w:r>
      <w:r>
        <w:t>image features that account for differences in texture, color, and shape. For example, two shirts</w:t>
      </w:r>
      <w:r>
        <w:rPr>
          <w:spacing w:val="-8"/>
        </w:rPr>
        <w:t xml:space="preserve"> </w:t>
      </w:r>
      <w:r>
        <w:t>might</w:t>
      </w:r>
      <w:r>
        <w:rPr>
          <w:spacing w:val="-8"/>
        </w:rPr>
        <w:t xml:space="preserve"> </w:t>
      </w:r>
      <w:r>
        <w:t>share</w:t>
      </w:r>
      <w:r>
        <w:rPr>
          <w:spacing w:val="-9"/>
        </w:rPr>
        <w:t xml:space="preserve"> </w:t>
      </w:r>
      <w:r>
        <w:t>similar</w:t>
      </w:r>
      <w:r>
        <w:rPr>
          <w:spacing w:val="-9"/>
        </w:rPr>
        <w:t xml:space="preserve"> </w:t>
      </w:r>
      <w:r>
        <w:t>colors</w:t>
      </w:r>
      <w:r>
        <w:rPr>
          <w:spacing w:val="-8"/>
        </w:rPr>
        <w:t xml:space="preserve"> </w:t>
      </w:r>
      <w:r>
        <w:t>but</w:t>
      </w:r>
      <w:r>
        <w:rPr>
          <w:spacing w:val="-8"/>
        </w:rPr>
        <w:t xml:space="preserve"> </w:t>
      </w:r>
      <w:r>
        <w:t>differ</w:t>
      </w:r>
      <w:r>
        <w:rPr>
          <w:spacing w:val="-9"/>
        </w:rPr>
        <w:t xml:space="preserve"> </w:t>
      </w:r>
      <w:r>
        <w:t>in</w:t>
      </w:r>
      <w:r>
        <w:rPr>
          <w:spacing w:val="-8"/>
        </w:rPr>
        <w:t xml:space="preserve"> </w:t>
      </w:r>
      <w:r>
        <w:t>texture</w:t>
      </w:r>
      <w:r>
        <w:rPr>
          <w:spacing w:val="-9"/>
        </w:rPr>
        <w:t xml:space="preserve"> </w:t>
      </w:r>
      <w:r>
        <w:t>or</w:t>
      </w:r>
      <w:r>
        <w:rPr>
          <w:spacing w:val="-11"/>
        </w:rPr>
        <w:t xml:space="preserve"> </w:t>
      </w:r>
      <w:r>
        <w:t>style,</w:t>
      </w:r>
      <w:r>
        <w:rPr>
          <w:spacing w:val="-9"/>
        </w:rPr>
        <w:t xml:space="preserve"> </w:t>
      </w:r>
      <w:r>
        <w:t>which</w:t>
      </w:r>
      <w:r>
        <w:rPr>
          <w:spacing w:val="-8"/>
        </w:rPr>
        <w:t xml:space="preserve"> </w:t>
      </w:r>
      <w:r>
        <w:t>the</w:t>
      </w:r>
      <w:r>
        <w:rPr>
          <w:spacing w:val="-9"/>
        </w:rPr>
        <w:t xml:space="preserve"> </w:t>
      </w:r>
      <w:r>
        <w:t>system</w:t>
      </w:r>
      <w:r>
        <w:rPr>
          <w:spacing w:val="-9"/>
        </w:rPr>
        <w:t xml:space="preserve"> </w:t>
      </w:r>
      <w:r>
        <w:t>must recognize to provide</w:t>
      </w:r>
      <w:r>
        <w:rPr>
          <w:spacing w:val="-1"/>
        </w:rPr>
        <w:t xml:space="preserve"> </w:t>
      </w:r>
      <w:r>
        <w:t>accurate search results. Additionally, speed</w:t>
      </w:r>
      <w:r>
        <w:rPr>
          <w:spacing w:val="-1"/>
        </w:rPr>
        <w:t xml:space="preserve"> </w:t>
      </w:r>
      <w:r>
        <w:t>is crucial in large- scale e-commerce platforms, where users expect instant, relevant results. To meet these</w:t>
      </w:r>
      <w:r>
        <w:rPr>
          <w:spacing w:val="-10"/>
        </w:rPr>
        <w:t xml:space="preserve"> </w:t>
      </w:r>
      <w:r>
        <w:t>demands,</w:t>
      </w:r>
      <w:r>
        <w:rPr>
          <w:spacing w:val="-11"/>
        </w:rPr>
        <w:t xml:space="preserve"> </w:t>
      </w:r>
      <w:r>
        <w:t>the</w:t>
      </w:r>
      <w:r>
        <w:rPr>
          <w:spacing w:val="-10"/>
        </w:rPr>
        <w:t xml:space="preserve"> </w:t>
      </w:r>
      <w:r>
        <w:t>CBIR</w:t>
      </w:r>
      <w:r>
        <w:rPr>
          <w:spacing w:val="-10"/>
        </w:rPr>
        <w:t xml:space="preserve"> </w:t>
      </w:r>
      <w:r>
        <w:t>model</w:t>
      </w:r>
      <w:r>
        <w:rPr>
          <w:spacing w:val="-9"/>
        </w:rPr>
        <w:t xml:space="preserve"> </w:t>
      </w:r>
      <w:r>
        <w:t>must</w:t>
      </w:r>
      <w:r>
        <w:rPr>
          <w:spacing w:val="-9"/>
        </w:rPr>
        <w:t xml:space="preserve"> </w:t>
      </w:r>
      <w:r>
        <w:t>be</w:t>
      </w:r>
      <w:r>
        <w:rPr>
          <w:spacing w:val="-10"/>
        </w:rPr>
        <w:t xml:space="preserve"> </w:t>
      </w:r>
      <w:r>
        <w:t>capable</w:t>
      </w:r>
      <w:r>
        <w:rPr>
          <w:spacing w:val="-10"/>
        </w:rPr>
        <w:t xml:space="preserve"> </w:t>
      </w:r>
      <w:r>
        <w:t>of</w:t>
      </w:r>
      <w:r>
        <w:rPr>
          <w:spacing w:val="-10"/>
        </w:rPr>
        <w:t xml:space="preserve"> </w:t>
      </w:r>
      <w:r>
        <w:t>efficient,</w:t>
      </w:r>
      <w:r>
        <w:rPr>
          <w:spacing w:val="-11"/>
        </w:rPr>
        <w:t xml:space="preserve"> </w:t>
      </w:r>
      <w:r>
        <w:t>high-speed</w:t>
      </w:r>
      <w:r>
        <w:rPr>
          <w:spacing w:val="-9"/>
        </w:rPr>
        <w:t xml:space="preserve"> </w:t>
      </w:r>
      <w:r>
        <w:t>processing without compromising accuracy, making it essential to deploy deep learning architectures like ResNet-50 that can handle complex visual data with high precision.</w:t>
      </w:r>
      <w:r>
        <w:rPr>
          <w:spacing w:val="-13"/>
        </w:rPr>
        <w:t xml:space="preserve"> </w:t>
      </w:r>
      <w:r>
        <w:t>These</w:t>
      </w:r>
      <w:r>
        <w:rPr>
          <w:spacing w:val="-12"/>
        </w:rPr>
        <w:t xml:space="preserve"> </w:t>
      </w:r>
      <w:r>
        <w:t>challenges</w:t>
      </w:r>
      <w:r>
        <w:rPr>
          <w:spacing w:val="-11"/>
        </w:rPr>
        <w:t xml:space="preserve"> </w:t>
      </w:r>
      <w:r>
        <w:t>highlight</w:t>
      </w:r>
      <w:r>
        <w:rPr>
          <w:spacing w:val="-12"/>
        </w:rPr>
        <w:t xml:space="preserve"> </w:t>
      </w:r>
      <w:r>
        <w:t>the</w:t>
      </w:r>
      <w:r>
        <w:rPr>
          <w:spacing w:val="-12"/>
        </w:rPr>
        <w:t xml:space="preserve"> </w:t>
      </w:r>
      <w:r>
        <w:t>need</w:t>
      </w:r>
      <w:r>
        <w:rPr>
          <w:spacing w:val="-11"/>
        </w:rPr>
        <w:t xml:space="preserve"> </w:t>
      </w:r>
      <w:r>
        <w:t>for</w:t>
      </w:r>
      <w:r>
        <w:rPr>
          <w:spacing w:val="-12"/>
        </w:rPr>
        <w:t xml:space="preserve"> </w:t>
      </w:r>
      <w:r>
        <w:t>a</w:t>
      </w:r>
      <w:r>
        <w:rPr>
          <w:spacing w:val="-12"/>
        </w:rPr>
        <w:t xml:space="preserve"> </w:t>
      </w:r>
      <w:r>
        <w:t>robust</w:t>
      </w:r>
      <w:r>
        <w:rPr>
          <w:spacing w:val="-12"/>
        </w:rPr>
        <w:t xml:space="preserve"> </w:t>
      </w:r>
      <w:r>
        <w:t>CBIR</w:t>
      </w:r>
      <w:r>
        <w:rPr>
          <w:spacing w:val="-13"/>
        </w:rPr>
        <w:t xml:space="preserve"> </w:t>
      </w:r>
      <w:r>
        <w:t>solution</w:t>
      </w:r>
      <w:r>
        <w:rPr>
          <w:spacing w:val="-12"/>
        </w:rPr>
        <w:t xml:space="preserve"> </w:t>
      </w:r>
      <w:r>
        <w:t>that</w:t>
      </w:r>
      <w:r>
        <w:rPr>
          <w:spacing w:val="-12"/>
        </w:rPr>
        <w:t xml:space="preserve"> </w:t>
      </w:r>
      <w:r>
        <w:t>aligns with the evolving requirements of e-commerce, facilitating an improved, visually- driven search experience.</w:t>
      </w:r>
    </w:p>
    <w:p w14:paraId="5CF4CA76"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3607F75F" w14:textId="77777777" w:rsidR="006B74BB" w:rsidRDefault="006B74BB">
      <w:pPr>
        <w:pStyle w:val="BodyText"/>
        <w:spacing w:before="9"/>
        <w:rPr>
          <w:sz w:val="15"/>
        </w:rPr>
      </w:pPr>
    </w:p>
    <w:p w14:paraId="6AA9BD91" w14:textId="77777777" w:rsidR="006B74BB" w:rsidRDefault="00000000">
      <w:pPr>
        <w:pStyle w:val="BodyText"/>
        <w:ind w:left="331"/>
        <w:rPr>
          <w:sz w:val="20"/>
        </w:rPr>
      </w:pPr>
      <w:r>
        <w:rPr>
          <w:noProof/>
          <w:sz w:val="20"/>
        </w:rPr>
        <mc:AlternateContent>
          <mc:Choice Requires="wpg">
            <w:drawing>
              <wp:inline distT="0" distB="0" distL="0" distR="0" wp14:anchorId="73BF3B0B" wp14:editId="0A491534">
                <wp:extent cx="5981065" cy="313055"/>
                <wp:effectExtent l="0" t="0" r="0" b="1270"/>
                <wp:docPr id="37" name="Group 37"/>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38" name="Graphic 38"/>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39" name="Graphic 39"/>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40" name="Textbox 40"/>
                        <wps:cNvSpPr txBox="1"/>
                        <wps:spPr>
                          <a:xfrm>
                            <a:off x="0" y="6095"/>
                            <a:ext cx="5981065" cy="306705"/>
                          </a:xfrm>
                          <a:prstGeom prst="rect">
                            <a:avLst/>
                          </a:prstGeom>
                        </wps:spPr>
                        <wps:txbx>
                          <w:txbxContent>
                            <w:p w14:paraId="439DDA83" w14:textId="77777777" w:rsidR="006B74BB" w:rsidRDefault="00000000">
                              <w:pPr>
                                <w:numPr>
                                  <w:ilvl w:val="0"/>
                                  <w:numId w:val="4"/>
                                </w:numPr>
                                <w:tabs>
                                  <w:tab w:val="left" w:pos="307"/>
                                </w:tabs>
                                <w:ind w:left="307" w:hanging="279"/>
                                <w:rPr>
                                  <w:b/>
                                  <w:sz w:val="28"/>
                                </w:rPr>
                              </w:pPr>
                              <w:r>
                                <w:rPr>
                                  <w:b/>
                                  <w:color w:val="FFFFFF"/>
                                  <w:spacing w:val="-2"/>
                                  <w:sz w:val="28"/>
                                </w:rPr>
                                <w:t>OBJECTIVE</w:t>
                              </w:r>
                            </w:p>
                          </w:txbxContent>
                        </wps:txbx>
                        <wps:bodyPr wrap="square" lIns="0" tIns="0" rIns="0" bIns="0" rtlCol="0">
                          <a:noAutofit/>
                        </wps:bodyPr>
                      </wps:wsp>
                    </wpg:wgp>
                  </a:graphicData>
                </a:graphic>
              </wp:inline>
            </w:drawing>
          </mc:Choice>
          <mc:Fallback>
            <w:pict>
              <v:group w14:anchorId="73BF3B0B" id="Group 37" o:spid="_x0000_s1049"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">
                <v:shape id="Graphic 38" o:spid="_x0000_s1050"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" path="m5981065,l,,,6096r5981065,l5981065,xe" fillcolor="black" stroked="f">
                  <v:path arrowok="t"/>
                </v:shape>
                <v:shape id="Graphic 39" o:spid="_x0000_s1051"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" path="m5981065,l,,,306628r5981065,l5981065,xe" fillcolor="#999" stroked="f">
                  <v:path arrowok="t"/>
                </v:shape>
                <v:shape id="Textbox 40" o:spid="_x0000_s1052"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439DDA83" w14:textId="77777777" w:rsidR="006B74BB" w:rsidRDefault="00000000">
                        <w:pPr>
                          <w:numPr>
                            <w:ilvl w:val="0"/>
                            <w:numId w:val="4"/>
                          </w:numPr>
                          <w:tabs>
                            <w:tab w:val="left" w:pos="307"/>
                          </w:tabs>
                          <w:ind w:left="307" w:hanging="279"/>
                          <w:rPr>
                            <w:b/>
                            <w:sz w:val="28"/>
                          </w:rPr>
                        </w:pPr>
                        <w:r>
                          <w:rPr>
                            <w:b/>
                            <w:color w:val="FFFFFF"/>
                            <w:spacing w:val="-2"/>
                            <w:sz w:val="28"/>
                          </w:rPr>
                          <w:t>OBJECTIVE</w:t>
                        </w:r>
                      </w:p>
                    </w:txbxContent>
                  </v:textbox>
                </v:shape>
                <w10:anchorlock/>
              </v:group>
            </w:pict>
          </mc:Fallback>
        </mc:AlternateContent>
      </w:r>
    </w:p>
    <w:p w14:paraId="0CDA5D83" w14:textId="77777777" w:rsidR="006B74BB" w:rsidRDefault="006B74BB">
      <w:pPr>
        <w:pStyle w:val="BodyText"/>
        <w:spacing w:before="10"/>
      </w:pPr>
    </w:p>
    <w:p w14:paraId="30422B67" w14:textId="77777777" w:rsidR="006B74BB" w:rsidRDefault="00000000">
      <w:pPr>
        <w:pStyle w:val="BodyText"/>
        <w:spacing w:line="360" w:lineRule="auto"/>
        <w:ind w:left="360" w:right="714"/>
        <w:jc w:val="both"/>
      </w:pPr>
      <w:r>
        <w:t>The</w:t>
      </w:r>
      <w:r>
        <w:rPr>
          <w:spacing w:val="-11"/>
        </w:rPr>
        <w:t xml:space="preserve"> </w:t>
      </w:r>
      <w:r>
        <w:t>primary</w:t>
      </w:r>
      <w:r>
        <w:rPr>
          <w:spacing w:val="-12"/>
        </w:rPr>
        <w:t xml:space="preserve"> </w:t>
      </w:r>
      <w:r>
        <w:t>objective</w:t>
      </w:r>
      <w:r>
        <w:rPr>
          <w:spacing w:val="-11"/>
        </w:rPr>
        <w:t xml:space="preserve"> </w:t>
      </w:r>
      <w:r>
        <w:t>of</w:t>
      </w:r>
      <w:r>
        <w:rPr>
          <w:spacing w:val="-13"/>
        </w:rPr>
        <w:t xml:space="preserve"> </w:t>
      </w:r>
      <w:r>
        <w:t>this</w:t>
      </w:r>
      <w:r>
        <w:rPr>
          <w:spacing w:val="-10"/>
        </w:rPr>
        <w:t xml:space="preserve"> </w:t>
      </w:r>
      <w:r>
        <w:t>project</w:t>
      </w:r>
      <w:r>
        <w:rPr>
          <w:spacing w:val="-13"/>
        </w:rPr>
        <w:t xml:space="preserve"> </w:t>
      </w:r>
      <w:r>
        <w:t>is</w:t>
      </w:r>
      <w:r>
        <w:rPr>
          <w:spacing w:val="-13"/>
        </w:rPr>
        <w:t xml:space="preserve"> </w:t>
      </w:r>
      <w:r>
        <w:t>to</w:t>
      </w:r>
      <w:r>
        <w:rPr>
          <w:spacing w:val="-13"/>
        </w:rPr>
        <w:t xml:space="preserve"> </w:t>
      </w:r>
      <w:r>
        <w:t>develop</w:t>
      </w:r>
      <w:r>
        <w:rPr>
          <w:spacing w:val="-10"/>
        </w:rPr>
        <w:t xml:space="preserve"> </w:t>
      </w:r>
      <w:r>
        <w:t>an</w:t>
      </w:r>
      <w:r>
        <w:rPr>
          <w:spacing w:val="-10"/>
        </w:rPr>
        <w:t xml:space="preserve"> </w:t>
      </w:r>
      <w:r>
        <w:t>efficient</w:t>
      </w:r>
      <w:r>
        <w:rPr>
          <w:spacing w:val="-13"/>
        </w:rPr>
        <w:t xml:space="preserve"> </w:t>
      </w:r>
      <w:r>
        <w:t>Content-Based</w:t>
      </w:r>
      <w:r>
        <w:rPr>
          <w:spacing w:val="-10"/>
        </w:rPr>
        <w:t xml:space="preserve"> </w:t>
      </w:r>
      <w:r>
        <w:t>Image Retrieval (CBIR) system for e-commerce, which enhances search accuracy, speed, and user satisfaction by leveraging advanced deep learning techniques for visual feature extraction. This system is designed to allow users to find visually similar products by uploading an image, bypassing limitations associated with traditional text-based search. The following objectives guide the development of an effective, scalable, and user-centric CBIR system:</w:t>
      </w:r>
    </w:p>
    <w:p w14:paraId="7587ECD3" w14:textId="77777777" w:rsidR="006B74BB" w:rsidRDefault="00000000">
      <w:pPr>
        <w:pStyle w:val="Heading1"/>
        <w:numPr>
          <w:ilvl w:val="0"/>
          <w:numId w:val="5"/>
        </w:numPr>
        <w:tabs>
          <w:tab w:val="left" w:pos="670"/>
        </w:tabs>
        <w:spacing w:before="241"/>
        <w:ind w:left="670" w:hanging="310"/>
        <w:rPr>
          <w:rFonts w:ascii="Arial"/>
        </w:rPr>
      </w:pPr>
      <w:r>
        <w:t>Develop</w:t>
      </w:r>
      <w:r>
        <w:rPr>
          <w:spacing w:val="-9"/>
        </w:rPr>
        <w:t xml:space="preserve"> </w:t>
      </w:r>
      <w:r>
        <w:t>a</w:t>
      </w:r>
      <w:r>
        <w:rPr>
          <w:spacing w:val="-7"/>
        </w:rPr>
        <w:t xml:space="preserve"> </w:t>
      </w:r>
      <w:r>
        <w:t>Robust</w:t>
      </w:r>
      <w:r>
        <w:rPr>
          <w:spacing w:val="-7"/>
        </w:rPr>
        <w:t xml:space="preserve"> </w:t>
      </w:r>
      <w:r>
        <w:t>Deep</w:t>
      </w:r>
      <w:r>
        <w:rPr>
          <w:spacing w:val="-4"/>
        </w:rPr>
        <w:t xml:space="preserve"> </w:t>
      </w:r>
      <w:r>
        <w:t>Learning</w:t>
      </w:r>
      <w:r>
        <w:rPr>
          <w:spacing w:val="-3"/>
        </w:rPr>
        <w:t xml:space="preserve"> </w:t>
      </w:r>
      <w:r>
        <w:t>Model</w:t>
      </w:r>
      <w:r>
        <w:rPr>
          <w:spacing w:val="-3"/>
        </w:rPr>
        <w:t xml:space="preserve"> </w:t>
      </w:r>
      <w:r>
        <w:t>for</w:t>
      </w:r>
      <w:r>
        <w:rPr>
          <w:spacing w:val="-4"/>
        </w:rPr>
        <w:t xml:space="preserve"> </w:t>
      </w:r>
      <w:r>
        <w:t>Visual</w:t>
      </w:r>
      <w:r>
        <w:rPr>
          <w:spacing w:val="-3"/>
        </w:rPr>
        <w:t xml:space="preserve"> </w:t>
      </w:r>
      <w:r>
        <w:rPr>
          <w:spacing w:val="-2"/>
        </w:rPr>
        <w:t>Search</w:t>
      </w:r>
    </w:p>
    <w:p w14:paraId="7A9555C2" w14:textId="77777777" w:rsidR="006B74BB" w:rsidRDefault="006B74BB">
      <w:pPr>
        <w:pStyle w:val="BodyText"/>
        <w:spacing w:before="78"/>
        <w:rPr>
          <w:b/>
        </w:rPr>
      </w:pPr>
    </w:p>
    <w:p w14:paraId="4E07DE19" w14:textId="77777777" w:rsidR="006B74BB" w:rsidRDefault="00000000">
      <w:pPr>
        <w:pStyle w:val="BodyText"/>
        <w:spacing w:line="360" w:lineRule="auto"/>
        <w:ind w:left="360" w:right="722"/>
        <w:jc w:val="both"/>
      </w:pPr>
      <w:r>
        <w:t>The</w:t>
      </w:r>
      <w:r>
        <w:rPr>
          <w:spacing w:val="-16"/>
        </w:rPr>
        <w:t xml:space="preserve"> </w:t>
      </w:r>
      <w:r>
        <w:t>first</w:t>
      </w:r>
      <w:r>
        <w:rPr>
          <w:spacing w:val="-15"/>
        </w:rPr>
        <w:t xml:space="preserve"> </w:t>
      </w:r>
      <w:r>
        <w:t>goal</w:t>
      </w:r>
      <w:r>
        <w:rPr>
          <w:spacing w:val="-15"/>
        </w:rPr>
        <w:t xml:space="preserve"> </w:t>
      </w:r>
      <w:r>
        <w:t>is</w:t>
      </w:r>
      <w:r>
        <w:rPr>
          <w:spacing w:val="-15"/>
        </w:rPr>
        <w:t xml:space="preserve"> </w:t>
      </w:r>
      <w:r>
        <w:t>to</w:t>
      </w:r>
      <w:r>
        <w:rPr>
          <w:spacing w:val="-15"/>
        </w:rPr>
        <w:t xml:space="preserve"> </w:t>
      </w:r>
      <w:r>
        <w:t>construct</w:t>
      </w:r>
      <w:r>
        <w:rPr>
          <w:spacing w:val="-17"/>
        </w:rPr>
        <w:t xml:space="preserve"> </w:t>
      </w:r>
      <w:r>
        <w:t>a</w:t>
      </w:r>
      <w:r>
        <w:rPr>
          <w:spacing w:val="-16"/>
        </w:rPr>
        <w:t xml:space="preserve"> </w:t>
      </w:r>
      <w:r>
        <w:t>deep</w:t>
      </w:r>
      <w:r>
        <w:rPr>
          <w:spacing w:val="-17"/>
        </w:rPr>
        <w:t xml:space="preserve"> </w:t>
      </w:r>
      <w:r>
        <w:t>learning</w:t>
      </w:r>
      <w:r>
        <w:rPr>
          <w:spacing w:val="-15"/>
        </w:rPr>
        <w:t xml:space="preserve"> </w:t>
      </w:r>
      <w:r>
        <w:t>model</w:t>
      </w:r>
      <w:r>
        <w:rPr>
          <w:spacing w:val="-15"/>
        </w:rPr>
        <w:t xml:space="preserve"> </w:t>
      </w:r>
      <w:r>
        <w:t>that</w:t>
      </w:r>
      <w:r>
        <w:rPr>
          <w:spacing w:val="-15"/>
        </w:rPr>
        <w:t xml:space="preserve"> </w:t>
      </w:r>
      <w:r>
        <w:t>can</w:t>
      </w:r>
      <w:r>
        <w:rPr>
          <w:spacing w:val="-15"/>
        </w:rPr>
        <w:t xml:space="preserve"> </w:t>
      </w:r>
      <w:r>
        <w:t>accurately</w:t>
      </w:r>
      <w:r>
        <w:rPr>
          <w:spacing w:val="-17"/>
        </w:rPr>
        <w:t xml:space="preserve"> </w:t>
      </w:r>
      <w:r>
        <w:t>analyze</w:t>
      </w:r>
      <w:r>
        <w:rPr>
          <w:spacing w:val="-18"/>
        </w:rPr>
        <w:t xml:space="preserve"> </w:t>
      </w:r>
      <w:r>
        <w:t>visual data and extract detailed features essential for recognizing similarities between products. Using ResNet-50, a convolutional neural network (CNN) with proven effectiveness in visual feature extraction, the objective is to capture the unique characteristics of each product, such as texture, color, and shape, ensuring precise image-based retrieval.</w:t>
      </w:r>
    </w:p>
    <w:p w14:paraId="1EE05135" w14:textId="77777777" w:rsidR="006B74BB" w:rsidRDefault="00000000">
      <w:pPr>
        <w:pStyle w:val="Heading1"/>
        <w:numPr>
          <w:ilvl w:val="0"/>
          <w:numId w:val="5"/>
        </w:numPr>
        <w:tabs>
          <w:tab w:val="left" w:pos="673"/>
        </w:tabs>
        <w:spacing w:before="243"/>
        <w:ind w:left="673" w:hanging="313"/>
        <w:rPr>
          <w:rFonts w:ascii="Arial"/>
        </w:rPr>
      </w:pPr>
      <w:r>
        <w:t>Enhance</w:t>
      </w:r>
      <w:r>
        <w:rPr>
          <w:spacing w:val="-7"/>
        </w:rPr>
        <w:t xml:space="preserve"> </w:t>
      </w:r>
      <w:r>
        <w:t>Search</w:t>
      </w:r>
      <w:r>
        <w:rPr>
          <w:spacing w:val="-7"/>
        </w:rPr>
        <w:t xml:space="preserve"> </w:t>
      </w:r>
      <w:r>
        <w:t>Accuracy</w:t>
      </w:r>
      <w:r>
        <w:rPr>
          <w:spacing w:val="-8"/>
        </w:rPr>
        <w:t xml:space="preserve"> </w:t>
      </w:r>
      <w:r>
        <w:t>and</w:t>
      </w:r>
      <w:r>
        <w:rPr>
          <w:spacing w:val="-6"/>
        </w:rPr>
        <w:t xml:space="preserve"> </w:t>
      </w:r>
      <w:r>
        <w:t>Contextual</w:t>
      </w:r>
      <w:r>
        <w:rPr>
          <w:spacing w:val="-6"/>
        </w:rPr>
        <w:t xml:space="preserve"> </w:t>
      </w:r>
      <w:r>
        <w:rPr>
          <w:spacing w:val="-2"/>
        </w:rPr>
        <w:t>Relevance</w:t>
      </w:r>
    </w:p>
    <w:p w14:paraId="1E9815DA" w14:textId="77777777" w:rsidR="006B74BB" w:rsidRDefault="006B74BB">
      <w:pPr>
        <w:pStyle w:val="BodyText"/>
        <w:spacing w:before="76"/>
        <w:rPr>
          <w:b/>
        </w:rPr>
      </w:pPr>
    </w:p>
    <w:p w14:paraId="4B8B1D7E" w14:textId="77777777" w:rsidR="006B74BB" w:rsidRDefault="00000000">
      <w:pPr>
        <w:pStyle w:val="BodyText"/>
        <w:spacing w:line="360" w:lineRule="auto"/>
        <w:ind w:left="360" w:right="713"/>
        <w:jc w:val="both"/>
      </w:pPr>
      <w:r>
        <w:t>A critical objective is to ensure high search accuracy by accurately matching user- provided</w:t>
      </w:r>
      <w:r>
        <w:rPr>
          <w:spacing w:val="-18"/>
        </w:rPr>
        <w:t xml:space="preserve"> </w:t>
      </w:r>
      <w:r>
        <w:t>images</w:t>
      </w:r>
      <w:r>
        <w:rPr>
          <w:spacing w:val="-17"/>
        </w:rPr>
        <w:t xml:space="preserve"> </w:t>
      </w:r>
      <w:r>
        <w:t>with</w:t>
      </w:r>
      <w:r>
        <w:rPr>
          <w:spacing w:val="-18"/>
        </w:rPr>
        <w:t xml:space="preserve"> </w:t>
      </w:r>
      <w:r>
        <w:t>relevant</w:t>
      </w:r>
      <w:r>
        <w:rPr>
          <w:spacing w:val="-17"/>
        </w:rPr>
        <w:t xml:space="preserve"> </w:t>
      </w:r>
      <w:r>
        <w:t>products</w:t>
      </w:r>
      <w:r>
        <w:rPr>
          <w:spacing w:val="-18"/>
        </w:rPr>
        <w:t xml:space="preserve"> </w:t>
      </w:r>
      <w:r>
        <w:t>in</w:t>
      </w:r>
      <w:r>
        <w:rPr>
          <w:spacing w:val="-17"/>
        </w:rPr>
        <w:t xml:space="preserve"> </w:t>
      </w:r>
      <w:r>
        <w:t>the</w:t>
      </w:r>
      <w:r>
        <w:rPr>
          <w:spacing w:val="-18"/>
        </w:rPr>
        <w:t xml:space="preserve"> </w:t>
      </w:r>
      <w:r>
        <w:t>catalog.</w:t>
      </w:r>
      <w:r>
        <w:rPr>
          <w:spacing w:val="-17"/>
        </w:rPr>
        <w:t xml:space="preserve"> </w:t>
      </w:r>
      <w:r>
        <w:t>This</w:t>
      </w:r>
      <w:r>
        <w:rPr>
          <w:spacing w:val="-18"/>
        </w:rPr>
        <w:t xml:space="preserve"> </w:t>
      </w:r>
      <w:r>
        <w:t>involves</w:t>
      </w:r>
      <w:r>
        <w:rPr>
          <w:spacing w:val="-17"/>
        </w:rPr>
        <w:t xml:space="preserve"> </w:t>
      </w:r>
      <w:r>
        <w:t>leveraging</w:t>
      </w:r>
      <w:r>
        <w:rPr>
          <w:spacing w:val="-16"/>
        </w:rPr>
        <w:t xml:space="preserve"> </w:t>
      </w:r>
      <w:r>
        <w:t>deep learning features that reduce dependency on metadata, which is often inconsistent. By</w:t>
      </w:r>
      <w:r>
        <w:rPr>
          <w:spacing w:val="-7"/>
        </w:rPr>
        <w:t xml:space="preserve"> </w:t>
      </w:r>
      <w:r>
        <w:t>focusing</w:t>
      </w:r>
      <w:r>
        <w:rPr>
          <w:spacing w:val="-9"/>
        </w:rPr>
        <w:t xml:space="preserve"> </w:t>
      </w:r>
      <w:r>
        <w:t>on</w:t>
      </w:r>
      <w:r>
        <w:rPr>
          <w:spacing w:val="-9"/>
        </w:rPr>
        <w:t xml:space="preserve"> </w:t>
      </w:r>
      <w:r>
        <w:t>visual</w:t>
      </w:r>
      <w:r>
        <w:rPr>
          <w:spacing w:val="-9"/>
        </w:rPr>
        <w:t xml:space="preserve"> </w:t>
      </w:r>
      <w:r>
        <w:t>similarity,</w:t>
      </w:r>
      <w:r>
        <w:rPr>
          <w:spacing w:val="-8"/>
        </w:rPr>
        <w:t xml:space="preserve"> </w:t>
      </w:r>
      <w:r>
        <w:t>the</w:t>
      </w:r>
      <w:r>
        <w:rPr>
          <w:spacing w:val="-8"/>
        </w:rPr>
        <w:t xml:space="preserve"> </w:t>
      </w:r>
      <w:r>
        <w:t>CBIR</w:t>
      </w:r>
      <w:r>
        <w:rPr>
          <w:spacing w:val="-8"/>
        </w:rPr>
        <w:t xml:space="preserve"> </w:t>
      </w:r>
      <w:r>
        <w:t>system</w:t>
      </w:r>
      <w:r>
        <w:rPr>
          <w:spacing w:val="-8"/>
        </w:rPr>
        <w:t xml:space="preserve"> </w:t>
      </w:r>
      <w:r>
        <w:t>aims</w:t>
      </w:r>
      <w:r>
        <w:rPr>
          <w:spacing w:val="-9"/>
        </w:rPr>
        <w:t xml:space="preserve"> </w:t>
      </w:r>
      <w:r>
        <w:t>to</w:t>
      </w:r>
      <w:r>
        <w:rPr>
          <w:spacing w:val="-7"/>
        </w:rPr>
        <w:t xml:space="preserve"> </w:t>
      </w:r>
      <w:r>
        <w:t>return</w:t>
      </w:r>
      <w:r>
        <w:rPr>
          <w:spacing w:val="-9"/>
        </w:rPr>
        <w:t xml:space="preserve"> </w:t>
      </w:r>
      <w:r>
        <w:t>results</w:t>
      </w:r>
      <w:r>
        <w:rPr>
          <w:spacing w:val="-9"/>
        </w:rPr>
        <w:t xml:space="preserve"> </w:t>
      </w:r>
      <w:r>
        <w:t>that</w:t>
      </w:r>
      <w:r>
        <w:rPr>
          <w:spacing w:val="-9"/>
        </w:rPr>
        <w:t xml:space="preserve"> </w:t>
      </w:r>
      <w:r>
        <w:t>closely resemble the user’s input, improving contextual relevance and search reliability.</w:t>
      </w:r>
    </w:p>
    <w:p w14:paraId="32F747B0" w14:textId="77777777" w:rsidR="006B74BB" w:rsidRDefault="00000000">
      <w:pPr>
        <w:pStyle w:val="Heading1"/>
        <w:numPr>
          <w:ilvl w:val="0"/>
          <w:numId w:val="5"/>
        </w:numPr>
        <w:tabs>
          <w:tab w:val="left" w:pos="639"/>
        </w:tabs>
        <w:spacing w:before="240"/>
        <w:ind w:left="639" w:hanging="279"/>
      </w:pPr>
      <w:r>
        <w:t>Optimize</w:t>
      </w:r>
      <w:r>
        <w:rPr>
          <w:spacing w:val="-6"/>
        </w:rPr>
        <w:t xml:space="preserve"> </w:t>
      </w:r>
      <w:r>
        <w:t>the</w:t>
      </w:r>
      <w:r>
        <w:rPr>
          <w:spacing w:val="-4"/>
        </w:rPr>
        <w:t xml:space="preserve"> </w:t>
      </w:r>
      <w:r>
        <w:t>Model</w:t>
      </w:r>
      <w:r>
        <w:rPr>
          <w:spacing w:val="-2"/>
        </w:rPr>
        <w:t xml:space="preserve"> </w:t>
      </w:r>
      <w:r>
        <w:t>for</w:t>
      </w:r>
      <w:r>
        <w:rPr>
          <w:spacing w:val="-4"/>
        </w:rPr>
        <w:t xml:space="preserve"> </w:t>
      </w:r>
      <w:r>
        <w:t>Efficiency</w:t>
      </w:r>
      <w:r>
        <w:rPr>
          <w:spacing w:val="-4"/>
        </w:rPr>
        <w:t xml:space="preserve"> </w:t>
      </w:r>
      <w:r>
        <w:t>and</w:t>
      </w:r>
      <w:r>
        <w:rPr>
          <w:spacing w:val="-4"/>
        </w:rPr>
        <w:t xml:space="preserve"> </w:t>
      </w:r>
      <w:r>
        <w:t>Real-World</w:t>
      </w:r>
      <w:r>
        <w:rPr>
          <w:spacing w:val="-3"/>
        </w:rPr>
        <w:t xml:space="preserve"> </w:t>
      </w:r>
      <w:r>
        <w:rPr>
          <w:spacing w:val="-2"/>
        </w:rPr>
        <w:t>Scalability</w:t>
      </w:r>
    </w:p>
    <w:p w14:paraId="5385E767" w14:textId="77777777" w:rsidR="006B74BB" w:rsidRDefault="006B74BB">
      <w:pPr>
        <w:pStyle w:val="BodyText"/>
        <w:spacing w:before="47"/>
        <w:rPr>
          <w:b/>
        </w:rPr>
      </w:pPr>
    </w:p>
    <w:p w14:paraId="530B4AA9" w14:textId="77777777" w:rsidR="006B74BB" w:rsidRDefault="00000000">
      <w:pPr>
        <w:pStyle w:val="BodyText"/>
        <w:spacing w:line="360" w:lineRule="auto"/>
        <w:ind w:left="360" w:right="720"/>
        <w:jc w:val="both"/>
      </w:pPr>
      <w:r>
        <w:t>Given the demands of real-time e-commerce environments, optimizing the model for speed and scalability is essential. Techniques such as dimensionality reduction</w:t>
      </w:r>
    </w:p>
    <w:p w14:paraId="733C12FA"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62B0FC00" w14:textId="77777777" w:rsidR="006B74BB" w:rsidRDefault="006B74BB">
      <w:pPr>
        <w:pStyle w:val="BodyText"/>
        <w:spacing w:before="9"/>
        <w:rPr>
          <w:sz w:val="15"/>
        </w:rPr>
      </w:pPr>
    </w:p>
    <w:p w14:paraId="3AC07D84"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30BF1746" wp14:editId="2DECB8CA">
                <wp:extent cx="5981065" cy="6350"/>
                <wp:effectExtent l="0" t="0" r="0" b="0"/>
                <wp:docPr id="41" name="Group 41"/>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42" name="Graphic 42"/>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18EBC22F" id="Group 41"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">
                <v:shape id="Graphic 42"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" path="m5981065,l,,,6096r5981065,l5981065,xe" fillcolor="black" stroked="f">
                  <v:path arrowok="t"/>
                </v:shape>
                <w10:anchorlock/>
              </v:group>
            </w:pict>
          </mc:Fallback>
        </mc:AlternateContent>
      </w:r>
    </w:p>
    <w:p w14:paraId="059C11EA" w14:textId="77777777" w:rsidR="006B74BB" w:rsidRDefault="00000000">
      <w:pPr>
        <w:pStyle w:val="BodyText"/>
        <w:spacing w:line="360" w:lineRule="auto"/>
        <w:ind w:left="360" w:right="720"/>
        <w:jc w:val="both"/>
      </w:pPr>
      <w:r>
        <w:t>and efficient indexing of feature</w:t>
      </w:r>
      <w:r>
        <w:rPr>
          <w:spacing w:val="-1"/>
        </w:rPr>
        <w:t xml:space="preserve"> </w:t>
      </w:r>
      <w:r>
        <w:t>vectors may be employed to enhance performance without compromising accuracy. This objective ensures that the CBIR system is suitable for deployment on large-scale platforms, where quick response times are crucial for user engagement.</w:t>
      </w:r>
    </w:p>
    <w:p w14:paraId="4F67F322" w14:textId="77777777" w:rsidR="006B74BB" w:rsidRDefault="00000000">
      <w:pPr>
        <w:pStyle w:val="Heading1"/>
        <w:numPr>
          <w:ilvl w:val="0"/>
          <w:numId w:val="5"/>
        </w:numPr>
        <w:tabs>
          <w:tab w:val="left" w:pos="671"/>
        </w:tabs>
        <w:spacing w:before="231"/>
        <w:ind w:left="671" w:hanging="311"/>
        <w:rPr>
          <w:rFonts w:ascii="Arial"/>
        </w:rPr>
      </w:pPr>
      <w:r>
        <w:t>Improve</w:t>
      </w:r>
      <w:r>
        <w:rPr>
          <w:spacing w:val="-7"/>
        </w:rPr>
        <w:t xml:space="preserve"> </w:t>
      </w:r>
      <w:r>
        <w:t>User</w:t>
      </w:r>
      <w:r>
        <w:rPr>
          <w:spacing w:val="-5"/>
        </w:rPr>
        <w:t xml:space="preserve"> </w:t>
      </w:r>
      <w:r>
        <w:t>Experience</w:t>
      </w:r>
      <w:r>
        <w:rPr>
          <w:spacing w:val="-5"/>
        </w:rPr>
        <w:t xml:space="preserve"> </w:t>
      </w:r>
      <w:r>
        <w:t>and</w:t>
      </w:r>
      <w:r>
        <w:rPr>
          <w:spacing w:val="-4"/>
        </w:rPr>
        <w:t xml:space="preserve"> </w:t>
      </w:r>
      <w:r>
        <w:t>Drive</w:t>
      </w:r>
      <w:r>
        <w:rPr>
          <w:spacing w:val="-8"/>
        </w:rPr>
        <w:t xml:space="preserve"> </w:t>
      </w:r>
      <w:r>
        <w:t>Business</w:t>
      </w:r>
      <w:r>
        <w:rPr>
          <w:spacing w:val="-3"/>
        </w:rPr>
        <w:t xml:space="preserve"> </w:t>
      </w:r>
      <w:r>
        <w:rPr>
          <w:spacing w:val="-2"/>
        </w:rPr>
        <w:t>Growth</w:t>
      </w:r>
    </w:p>
    <w:p w14:paraId="61E730DF" w14:textId="77777777" w:rsidR="006B74BB" w:rsidRDefault="006B74BB">
      <w:pPr>
        <w:pStyle w:val="BodyText"/>
        <w:spacing w:before="76"/>
        <w:rPr>
          <w:b/>
        </w:rPr>
      </w:pPr>
    </w:p>
    <w:p w14:paraId="7D4ACCD3" w14:textId="77777777" w:rsidR="006B74BB" w:rsidRDefault="00000000">
      <w:pPr>
        <w:pStyle w:val="BodyText"/>
        <w:spacing w:line="360" w:lineRule="auto"/>
        <w:ind w:left="360" w:right="722"/>
        <w:jc w:val="both"/>
      </w:pPr>
      <w:r>
        <w:t>Another objective is to enhance user experience by providing a seamless and intuitive</w:t>
      </w:r>
      <w:r>
        <w:rPr>
          <w:spacing w:val="-16"/>
        </w:rPr>
        <w:t xml:space="preserve"> </w:t>
      </w:r>
      <w:r>
        <w:t>search</w:t>
      </w:r>
      <w:r>
        <w:rPr>
          <w:spacing w:val="-15"/>
        </w:rPr>
        <w:t xml:space="preserve"> </w:t>
      </w:r>
      <w:r>
        <w:t>process</w:t>
      </w:r>
      <w:r>
        <w:rPr>
          <w:spacing w:val="-15"/>
        </w:rPr>
        <w:t xml:space="preserve"> </w:t>
      </w:r>
      <w:r>
        <w:t>that</w:t>
      </w:r>
      <w:r>
        <w:rPr>
          <w:spacing w:val="-15"/>
        </w:rPr>
        <w:t xml:space="preserve"> </w:t>
      </w:r>
      <w:r>
        <w:t>meets</w:t>
      </w:r>
      <w:r>
        <w:rPr>
          <w:spacing w:val="-17"/>
        </w:rPr>
        <w:t xml:space="preserve"> </w:t>
      </w:r>
      <w:r>
        <w:t>users’</w:t>
      </w:r>
      <w:r>
        <w:rPr>
          <w:spacing w:val="-18"/>
        </w:rPr>
        <w:t xml:space="preserve"> </w:t>
      </w:r>
      <w:r>
        <w:t>visual</w:t>
      </w:r>
      <w:r>
        <w:rPr>
          <w:spacing w:val="-15"/>
        </w:rPr>
        <w:t xml:space="preserve"> </w:t>
      </w:r>
      <w:r>
        <w:t>discovery</w:t>
      </w:r>
      <w:r>
        <w:rPr>
          <w:spacing w:val="-15"/>
        </w:rPr>
        <w:t xml:space="preserve"> </w:t>
      </w:r>
      <w:r>
        <w:t>needs.</w:t>
      </w:r>
      <w:r>
        <w:rPr>
          <w:spacing w:val="-16"/>
        </w:rPr>
        <w:t xml:space="preserve"> </w:t>
      </w:r>
      <w:r>
        <w:t>By</w:t>
      </w:r>
      <w:r>
        <w:rPr>
          <w:spacing w:val="-15"/>
        </w:rPr>
        <w:t xml:space="preserve"> </w:t>
      </w:r>
      <w:r>
        <w:t>offering</w:t>
      </w:r>
      <w:r>
        <w:rPr>
          <w:spacing w:val="-15"/>
        </w:rPr>
        <w:t xml:space="preserve"> </w:t>
      </w:r>
      <w:r>
        <w:t>precise and</w:t>
      </w:r>
      <w:r>
        <w:rPr>
          <w:spacing w:val="-4"/>
        </w:rPr>
        <w:t xml:space="preserve"> </w:t>
      </w:r>
      <w:r>
        <w:t>relevant</w:t>
      </w:r>
      <w:r>
        <w:rPr>
          <w:spacing w:val="-7"/>
        </w:rPr>
        <w:t xml:space="preserve"> </w:t>
      </w:r>
      <w:r>
        <w:t>product</w:t>
      </w:r>
      <w:r>
        <w:rPr>
          <w:spacing w:val="-7"/>
        </w:rPr>
        <w:t xml:space="preserve"> </w:t>
      </w:r>
      <w:r>
        <w:t>suggestions,</w:t>
      </w:r>
      <w:r>
        <w:rPr>
          <w:spacing w:val="-7"/>
        </w:rPr>
        <w:t xml:space="preserve"> </w:t>
      </w:r>
      <w:r>
        <w:t>the</w:t>
      </w:r>
      <w:r>
        <w:rPr>
          <w:spacing w:val="-7"/>
        </w:rPr>
        <w:t xml:space="preserve"> </w:t>
      </w:r>
      <w:r>
        <w:t>system</w:t>
      </w:r>
      <w:r>
        <w:rPr>
          <w:spacing w:val="-5"/>
        </w:rPr>
        <w:t xml:space="preserve"> </w:t>
      </w:r>
      <w:r>
        <w:t>can</w:t>
      </w:r>
      <w:r>
        <w:rPr>
          <w:spacing w:val="-4"/>
        </w:rPr>
        <w:t xml:space="preserve"> </w:t>
      </w:r>
      <w:r>
        <w:t>increase</w:t>
      </w:r>
      <w:r>
        <w:rPr>
          <w:spacing w:val="-5"/>
        </w:rPr>
        <w:t xml:space="preserve"> </w:t>
      </w:r>
      <w:r>
        <w:t>customer</w:t>
      </w:r>
      <w:r>
        <w:rPr>
          <w:spacing w:val="-5"/>
        </w:rPr>
        <w:t xml:space="preserve"> </w:t>
      </w:r>
      <w:r>
        <w:t>satisfaction</w:t>
      </w:r>
      <w:r>
        <w:rPr>
          <w:spacing w:val="-6"/>
        </w:rPr>
        <w:t xml:space="preserve"> </w:t>
      </w:r>
      <w:r>
        <w:t>and potentially</w:t>
      </w:r>
      <w:r>
        <w:rPr>
          <w:spacing w:val="-13"/>
        </w:rPr>
        <w:t xml:space="preserve"> </w:t>
      </w:r>
      <w:r>
        <w:t>boost</w:t>
      </w:r>
      <w:r>
        <w:rPr>
          <w:spacing w:val="-13"/>
        </w:rPr>
        <w:t xml:space="preserve"> </w:t>
      </w:r>
      <w:r>
        <w:t>conversion</w:t>
      </w:r>
      <w:r>
        <w:rPr>
          <w:spacing w:val="-13"/>
        </w:rPr>
        <w:t xml:space="preserve"> </w:t>
      </w:r>
      <w:r>
        <w:t>rates,</w:t>
      </w:r>
      <w:r>
        <w:rPr>
          <w:spacing w:val="-14"/>
        </w:rPr>
        <w:t xml:space="preserve"> </w:t>
      </w:r>
      <w:r>
        <w:t>aligning</w:t>
      </w:r>
      <w:r>
        <w:rPr>
          <w:spacing w:val="-13"/>
        </w:rPr>
        <w:t xml:space="preserve"> </w:t>
      </w:r>
      <w:r>
        <w:t>with</w:t>
      </w:r>
      <w:r>
        <w:rPr>
          <w:spacing w:val="-13"/>
        </w:rPr>
        <w:t xml:space="preserve"> </w:t>
      </w:r>
      <w:r>
        <w:t>business</w:t>
      </w:r>
      <w:r>
        <w:rPr>
          <w:spacing w:val="-13"/>
        </w:rPr>
        <w:t xml:space="preserve"> </w:t>
      </w:r>
      <w:r>
        <w:t>goals</w:t>
      </w:r>
      <w:r>
        <w:rPr>
          <w:spacing w:val="-15"/>
        </w:rPr>
        <w:t xml:space="preserve"> </w:t>
      </w:r>
      <w:r>
        <w:t>of</w:t>
      </w:r>
      <w:r>
        <w:rPr>
          <w:spacing w:val="-13"/>
        </w:rPr>
        <w:t xml:space="preserve"> </w:t>
      </w:r>
      <w:r>
        <w:t>improved</w:t>
      </w:r>
      <w:r>
        <w:rPr>
          <w:spacing w:val="-12"/>
        </w:rPr>
        <w:t xml:space="preserve"> </w:t>
      </w:r>
      <w:r>
        <w:t>product visibility and customer retention.</w:t>
      </w:r>
    </w:p>
    <w:p w14:paraId="39A0B77C" w14:textId="77777777" w:rsidR="006B74BB" w:rsidRDefault="00000000">
      <w:pPr>
        <w:pStyle w:val="Heading1"/>
        <w:numPr>
          <w:ilvl w:val="0"/>
          <w:numId w:val="5"/>
        </w:numPr>
        <w:tabs>
          <w:tab w:val="left" w:pos="639"/>
        </w:tabs>
        <w:spacing w:before="240"/>
        <w:ind w:left="639" w:hanging="279"/>
      </w:pPr>
      <w:r>
        <w:t>Implement</w:t>
      </w:r>
      <w:r>
        <w:rPr>
          <w:spacing w:val="-8"/>
        </w:rPr>
        <w:t xml:space="preserve"> </w:t>
      </w:r>
      <w:r>
        <w:t>and</w:t>
      </w:r>
      <w:r>
        <w:rPr>
          <w:spacing w:val="-7"/>
        </w:rPr>
        <w:t xml:space="preserve"> </w:t>
      </w:r>
      <w:r>
        <w:t>Evaluate</w:t>
      </w:r>
      <w:r>
        <w:rPr>
          <w:spacing w:val="-6"/>
        </w:rPr>
        <w:t xml:space="preserve"> </w:t>
      </w:r>
      <w:r>
        <w:t>with</w:t>
      </w:r>
      <w:r>
        <w:rPr>
          <w:spacing w:val="-9"/>
        </w:rPr>
        <w:t xml:space="preserve"> </w:t>
      </w:r>
      <w:r>
        <w:t>Rigorous</w:t>
      </w:r>
      <w:r>
        <w:rPr>
          <w:spacing w:val="-5"/>
        </w:rPr>
        <w:t xml:space="preserve"> </w:t>
      </w:r>
      <w:r>
        <w:t>Performance</w:t>
      </w:r>
      <w:r>
        <w:rPr>
          <w:spacing w:val="-5"/>
        </w:rPr>
        <w:t xml:space="preserve"> </w:t>
      </w:r>
      <w:r>
        <w:rPr>
          <w:spacing w:val="-2"/>
        </w:rPr>
        <w:t>Metrics</w:t>
      </w:r>
    </w:p>
    <w:p w14:paraId="65ABDB33" w14:textId="77777777" w:rsidR="006B74BB" w:rsidRDefault="006B74BB">
      <w:pPr>
        <w:pStyle w:val="BodyText"/>
        <w:spacing w:before="81"/>
        <w:rPr>
          <w:b/>
        </w:rPr>
      </w:pPr>
    </w:p>
    <w:p w14:paraId="0D05147D" w14:textId="77777777" w:rsidR="006B74BB" w:rsidRDefault="00000000">
      <w:pPr>
        <w:pStyle w:val="BodyText"/>
        <w:spacing w:line="360" w:lineRule="auto"/>
        <w:ind w:left="360" w:right="723"/>
        <w:jc w:val="both"/>
      </w:pPr>
      <w:r>
        <w:t>To assess the effectiveness of the CBIR model, this project aims to implement comprehensive evaluation metrics, such as cosine similarity scores, to quantify the quality</w:t>
      </w:r>
      <w:r>
        <w:rPr>
          <w:spacing w:val="-18"/>
        </w:rPr>
        <w:t xml:space="preserve"> </w:t>
      </w:r>
      <w:r>
        <w:t>of</w:t>
      </w:r>
      <w:r>
        <w:rPr>
          <w:spacing w:val="-17"/>
        </w:rPr>
        <w:t xml:space="preserve"> </w:t>
      </w:r>
      <w:r>
        <w:t>search</w:t>
      </w:r>
      <w:r>
        <w:rPr>
          <w:spacing w:val="-18"/>
        </w:rPr>
        <w:t xml:space="preserve"> </w:t>
      </w:r>
      <w:r>
        <w:t>results.</w:t>
      </w:r>
      <w:r>
        <w:rPr>
          <w:spacing w:val="-17"/>
        </w:rPr>
        <w:t xml:space="preserve"> </w:t>
      </w:r>
      <w:r>
        <w:t>This</w:t>
      </w:r>
      <w:r>
        <w:rPr>
          <w:spacing w:val="-18"/>
        </w:rPr>
        <w:t xml:space="preserve"> </w:t>
      </w:r>
      <w:r>
        <w:t>objective</w:t>
      </w:r>
      <w:r>
        <w:rPr>
          <w:spacing w:val="-17"/>
        </w:rPr>
        <w:t xml:space="preserve"> </w:t>
      </w:r>
      <w:r>
        <w:t>ensures</w:t>
      </w:r>
      <w:r>
        <w:rPr>
          <w:spacing w:val="-18"/>
        </w:rPr>
        <w:t xml:space="preserve"> </w:t>
      </w:r>
      <w:r>
        <w:t>that</w:t>
      </w:r>
      <w:r>
        <w:rPr>
          <w:spacing w:val="-17"/>
        </w:rPr>
        <w:t xml:space="preserve"> </w:t>
      </w:r>
      <w:r>
        <w:t>the</w:t>
      </w:r>
      <w:r>
        <w:rPr>
          <w:spacing w:val="-18"/>
        </w:rPr>
        <w:t xml:space="preserve"> </w:t>
      </w:r>
      <w:r>
        <w:t>model’s</w:t>
      </w:r>
      <w:r>
        <w:rPr>
          <w:spacing w:val="-17"/>
        </w:rPr>
        <w:t xml:space="preserve"> </w:t>
      </w:r>
      <w:r>
        <w:t>accuracy,</w:t>
      </w:r>
      <w:r>
        <w:rPr>
          <w:spacing w:val="-18"/>
        </w:rPr>
        <w:t xml:space="preserve"> </w:t>
      </w:r>
      <w:r>
        <w:t>relevance, and efficiency are thoroughly validated, providing a benchmark to compare with traditional search systems and identify areas for improvement.</w:t>
      </w:r>
    </w:p>
    <w:p w14:paraId="16EFB48A" w14:textId="77777777" w:rsidR="006B74BB" w:rsidRDefault="00000000">
      <w:pPr>
        <w:pStyle w:val="Heading1"/>
        <w:numPr>
          <w:ilvl w:val="0"/>
          <w:numId w:val="5"/>
        </w:numPr>
        <w:tabs>
          <w:tab w:val="left" w:pos="639"/>
        </w:tabs>
        <w:spacing w:before="240"/>
        <w:ind w:left="639" w:hanging="279"/>
      </w:pPr>
      <w:r>
        <w:t>Explore</w:t>
      </w:r>
      <w:r>
        <w:rPr>
          <w:spacing w:val="-10"/>
        </w:rPr>
        <w:t xml:space="preserve"> </w:t>
      </w:r>
      <w:r>
        <w:t>Practical</w:t>
      </w:r>
      <w:r>
        <w:rPr>
          <w:spacing w:val="-8"/>
        </w:rPr>
        <w:t xml:space="preserve"> </w:t>
      </w:r>
      <w:r>
        <w:t>Applications</w:t>
      </w:r>
      <w:r>
        <w:rPr>
          <w:spacing w:val="-8"/>
        </w:rPr>
        <w:t xml:space="preserve"> </w:t>
      </w:r>
      <w:r>
        <w:t>and</w:t>
      </w:r>
      <w:r>
        <w:rPr>
          <w:spacing w:val="-6"/>
        </w:rPr>
        <w:t xml:space="preserve"> </w:t>
      </w:r>
      <w:r>
        <w:t>Future</w:t>
      </w:r>
      <w:r>
        <w:rPr>
          <w:spacing w:val="-5"/>
        </w:rPr>
        <w:t xml:space="preserve"> </w:t>
      </w:r>
      <w:r>
        <w:rPr>
          <w:spacing w:val="-2"/>
        </w:rPr>
        <w:t>Extensions</w:t>
      </w:r>
    </w:p>
    <w:p w14:paraId="04EDBD4C" w14:textId="77777777" w:rsidR="006B74BB" w:rsidRDefault="00000000">
      <w:pPr>
        <w:pStyle w:val="BodyText"/>
        <w:spacing w:before="221" w:line="360" w:lineRule="auto"/>
        <w:ind w:left="360" w:right="718"/>
        <w:jc w:val="both"/>
      </w:pPr>
      <w:r>
        <w:t>The final objective is to explore practical applications for the CBIR system and potential enhancements. Applications may include fashion recommendation engines,</w:t>
      </w:r>
      <w:r>
        <w:rPr>
          <w:spacing w:val="-12"/>
        </w:rPr>
        <w:t xml:space="preserve"> </w:t>
      </w:r>
      <w:r>
        <w:t>user</w:t>
      </w:r>
      <w:r>
        <w:rPr>
          <w:spacing w:val="-13"/>
        </w:rPr>
        <w:t xml:space="preserve"> </w:t>
      </w:r>
      <w:r>
        <w:t>personalization</w:t>
      </w:r>
      <w:r>
        <w:rPr>
          <w:spacing w:val="-10"/>
        </w:rPr>
        <w:t xml:space="preserve"> </w:t>
      </w:r>
      <w:r>
        <w:t>in</w:t>
      </w:r>
      <w:r>
        <w:rPr>
          <w:spacing w:val="-10"/>
        </w:rPr>
        <w:t xml:space="preserve"> </w:t>
      </w:r>
      <w:r>
        <w:t>e-commerce,</w:t>
      </w:r>
      <w:r>
        <w:rPr>
          <w:spacing w:val="-11"/>
        </w:rPr>
        <w:t xml:space="preserve"> </w:t>
      </w:r>
      <w:r>
        <w:t>and</w:t>
      </w:r>
      <w:r>
        <w:rPr>
          <w:spacing w:val="-10"/>
        </w:rPr>
        <w:t xml:space="preserve"> </w:t>
      </w:r>
      <w:r>
        <w:t>interactive</w:t>
      </w:r>
      <w:r>
        <w:rPr>
          <w:spacing w:val="-11"/>
        </w:rPr>
        <w:t xml:space="preserve"> </w:t>
      </w:r>
      <w:r>
        <w:t>search</w:t>
      </w:r>
      <w:r>
        <w:rPr>
          <w:spacing w:val="-10"/>
        </w:rPr>
        <w:t xml:space="preserve"> </w:t>
      </w:r>
      <w:r>
        <w:t>tools</w:t>
      </w:r>
      <w:r>
        <w:rPr>
          <w:spacing w:val="-10"/>
        </w:rPr>
        <w:t xml:space="preserve"> </w:t>
      </w:r>
      <w:r>
        <w:t>for</w:t>
      </w:r>
      <w:r>
        <w:rPr>
          <w:spacing w:val="-11"/>
        </w:rPr>
        <w:t xml:space="preserve"> </w:t>
      </w:r>
      <w:r>
        <w:t>mobile platforms. Future extensions could focus on expanding the model's applicability across other product categories and further improving visual feature extraction for enhanced retrieval accuracy. This objective highlights the CBIR system's adaptability and potential impact in various domains.</w:t>
      </w:r>
    </w:p>
    <w:p w14:paraId="2F83B1B3"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6A44F67E" w14:textId="77777777" w:rsidR="006B74BB" w:rsidRDefault="006B74BB">
      <w:pPr>
        <w:pStyle w:val="BodyText"/>
        <w:spacing w:before="9"/>
        <w:rPr>
          <w:sz w:val="15"/>
        </w:rPr>
      </w:pPr>
    </w:p>
    <w:p w14:paraId="72B13123" w14:textId="77777777" w:rsidR="006B74BB" w:rsidRDefault="00000000">
      <w:pPr>
        <w:pStyle w:val="BodyText"/>
        <w:ind w:left="331"/>
        <w:rPr>
          <w:sz w:val="20"/>
        </w:rPr>
      </w:pPr>
      <w:r>
        <w:rPr>
          <w:noProof/>
          <w:sz w:val="20"/>
        </w:rPr>
        <mc:AlternateContent>
          <mc:Choice Requires="wpg">
            <w:drawing>
              <wp:inline distT="0" distB="0" distL="0" distR="0" wp14:anchorId="6D79E77C" wp14:editId="78B27289">
                <wp:extent cx="5981065" cy="313055"/>
                <wp:effectExtent l="0" t="0" r="0" b="1270"/>
                <wp:docPr id="43" name="Group 43"/>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44" name="Graphic 44"/>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45" name="Graphic 45"/>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46" name="Textbox 46"/>
                        <wps:cNvSpPr txBox="1"/>
                        <wps:spPr>
                          <a:xfrm>
                            <a:off x="0" y="6095"/>
                            <a:ext cx="5981065" cy="306705"/>
                          </a:xfrm>
                          <a:prstGeom prst="rect">
                            <a:avLst/>
                          </a:prstGeom>
                        </wps:spPr>
                        <wps:txbx>
                          <w:txbxContent>
                            <w:p w14:paraId="10AC1403" w14:textId="77777777" w:rsidR="006B74BB" w:rsidRDefault="00000000">
                              <w:pPr>
                                <w:numPr>
                                  <w:ilvl w:val="0"/>
                                  <w:numId w:val="6"/>
                                </w:numPr>
                                <w:tabs>
                                  <w:tab w:val="left" w:pos="307"/>
                                </w:tabs>
                                <w:ind w:left="307" w:hanging="279"/>
                                <w:rPr>
                                  <w:b/>
                                  <w:sz w:val="28"/>
                                </w:rPr>
                              </w:pPr>
                              <w:r>
                                <w:rPr>
                                  <w:b/>
                                  <w:color w:val="FFFFFF"/>
                                  <w:sz w:val="28"/>
                                </w:rPr>
                                <w:t>LITERATURE</w:t>
                              </w:r>
                              <w:r>
                                <w:rPr>
                                  <w:b/>
                                  <w:color w:val="FFFFFF"/>
                                  <w:spacing w:val="-10"/>
                                  <w:sz w:val="28"/>
                                </w:rPr>
                                <w:t xml:space="preserve"> </w:t>
                              </w:r>
                              <w:r>
                                <w:rPr>
                                  <w:b/>
                                  <w:color w:val="FFFFFF"/>
                                  <w:spacing w:val="-2"/>
                                  <w:sz w:val="28"/>
                                </w:rPr>
                                <w:t>SURVEY</w:t>
                              </w:r>
                            </w:p>
                          </w:txbxContent>
                        </wps:txbx>
                        <wps:bodyPr wrap="square" lIns="0" tIns="0" rIns="0" bIns="0" rtlCol="0">
                          <a:noAutofit/>
                        </wps:bodyPr>
                      </wps:wsp>
                    </wpg:wgp>
                  </a:graphicData>
                </a:graphic>
              </wp:inline>
            </w:drawing>
          </mc:Choice>
          <mc:Fallback>
            <w:pict>
              <v:group w14:anchorId="6D79E77C" id="Group 43" o:spid="_x0000_s1053"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">
                <v:shape id="Graphic 44" o:spid="_x0000_s1054"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" path="m5981065,l,,,6096r5981065,l5981065,xe" fillcolor="black" stroked="f">
                  <v:path arrowok="t"/>
                </v:shape>
                <v:shape id="Graphic 45" o:spid="_x0000_s1055"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" path="m5981065,l,,,306628r5981065,l5981065,xe" fillcolor="#999" stroked="f">
                  <v:path arrowok="t"/>
                </v:shape>
                <v:shape id="Textbox 46" o:spid="_x0000_s1056"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10AC1403" w14:textId="77777777" w:rsidR="006B74BB" w:rsidRDefault="00000000">
                        <w:pPr>
                          <w:numPr>
                            <w:ilvl w:val="0"/>
                            <w:numId w:val="6"/>
                          </w:numPr>
                          <w:tabs>
                            <w:tab w:val="left" w:pos="307"/>
                          </w:tabs>
                          <w:ind w:left="307" w:hanging="279"/>
                          <w:rPr>
                            <w:b/>
                            <w:sz w:val="28"/>
                          </w:rPr>
                        </w:pPr>
                        <w:r>
                          <w:rPr>
                            <w:b/>
                            <w:color w:val="FFFFFF"/>
                            <w:sz w:val="28"/>
                          </w:rPr>
                          <w:t>LITERATURE</w:t>
                        </w:r>
                        <w:r>
                          <w:rPr>
                            <w:b/>
                            <w:color w:val="FFFFFF"/>
                            <w:spacing w:val="-10"/>
                            <w:sz w:val="28"/>
                          </w:rPr>
                          <w:t xml:space="preserve"> </w:t>
                        </w:r>
                        <w:r>
                          <w:rPr>
                            <w:b/>
                            <w:color w:val="FFFFFF"/>
                            <w:spacing w:val="-2"/>
                            <w:sz w:val="28"/>
                          </w:rPr>
                          <w:t>SURVEY</w:t>
                        </w:r>
                      </w:p>
                    </w:txbxContent>
                  </v:textbox>
                </v:shape>
                <w10:anchorlock/>
              </v:group>
            </w:pict>
          </mc:Fallback>
        </mc:AlternateContent>
      </w:r>
    </w:p>
    <w:p w14:paraId="12B7051A" w14:textId="77777777" w:rsidR="006B74BB" w:rsidRDefault="006B74BB">
      <w:pPr>
        <w:pStyle w:val="BodyText"/>
        <w:spacing w:before="10"/>
      </w:pPr>
    </w:p>
    <w:p w14:paraId="124B73D1" w14:textId="77777777" w:rsidR="006B74BB" w:rsidRDefault="00000000">
      <w:pPr>
        <w:pStyle w:val="BodyText"/>
        <w:spacing w:line="360" w:lineRule="auto"/>
        <w:ind w:left="360" w:right="713"/>
        <w:jc w:val="both"/>
      </w:pPr>
      <w:r>
        <w:t>A literature survey is a foundational step in developing an effective Content-Based Image Retrieval (CBIR) system, especially when aiming to enhance search capabilities in the e-commerce sector. Traditional search methods, which rely on metadata and textual descriptions, often suffer from limitations in accuracy due to inconsistent tagging and insufficient detail. Recent advancements in deep learning, particularly</w:t>
      </w:r>
      <w:r>
        <w:rPr>
          <w:spacing w:val="-13"/>
        </w:rPr>
        <w:t xml:space="preserve"> </w:t>
      </w:r>
      <w:r>
        <w:t>the</w:t>
      </w:r>
      <w:r>
        <w:rPr>
          <w:spacing w:val="-11"/>
        </w:rPr>
        <w:t xml:space="preserve"> </w:t>
      </w:r>
      <w:r>
        <w:t>use</w:t>
      </w:r>
      <w:r>
        <w:rPr>
          <w:spacing w:val="-11"/>
        </w:rPr>
        <w:t xml:space="preserve"> </w:t>
      </w:r>
      <w:r>
        <w:t>of</w:t>
      </w:r>
      <w:r>
        <w:rPr>
          <w:spacing w:val="-13"/>
        </w:rPr>
        <w:t xml:space="preserve"> </w:t>
      </w:r>
      <w:r>
        <w:t>Convolutional</w:t>
      </w:r>
      <w:r>
        <w:rPr>
          <w:spacing w:val="-13"/>
        </w:rPr>
        <w:t xml:space="preserve"> </w:t>
      </w:r>
      <w:r>
        <w:t>Neural</w:t>
      </w:r>
      <w:r>
        <w:rPr>
          <w:spacing w:val="-10"/>
        </w:rPr>
        <w:t xml:space="preserve"> </w:t>
      </w:r>
      <w:r>
        <w:t>Networks</w:t>
      </w:r>
      <w:r>
        <w:rPr>
          <w:spacing w:val="-10"/>
        </w:rPr>
        <w:t xml:space="preserve"> </w:t>
      </w:r>
      <w:r>
        <w:t>(CNNs),</w:t>
      </w:r>
      <w:r>
        <w:rPr>
          <w:spacing w:val="-12"/>
        </w:rPr>
        <w:t xml:space="preserve"> </w:t>
      </w:r>
      <w:r>
        <w:t>have</w:t>
      </w:r>
      <w:r>
        <w:rPr>
          <w:spacing w:val="-11"/>
        </w:rPr>
        <w:t xml:space="preserve"> </w:t>
      </w:r>
      <w:r>
        <w:t>revolutionized CBIR by providing a means to analyze and categorize images based on their visual features rather than textual metadata. Among CNN architectures, ResNet-50 has proven effective for its ability to extract detailed and high-level visual features, helping</w:t>
      </w:r>
      <w:r>
        <w:rPr>
          <w:spacing w:val="-13"/>
        </w:rPr>
        <w:t xml:space="preserve"> </w:t>
      </w:r>
      <w:r>
        <w:t>to</w:t>
      </w:r>
      <w:r>
        <w:rPr>
          <w:spacing w:val="-12"/>
        </w:rPr>
        <w:t xml:space="preserve"> </w:t>
      </w:r>
      <w:r>
        <w:t>overcome</w:t>
      </w:r>
      <w:r>
        <w:rPr>
          <w:spacing w:val="-13"/>
        </w:rPr>
        <w:t xml:space="preserve"> </w:t>
      </w:r>
      <w:r>
        <w:t>challenges</w:t>
      </w:r>
      <w:r>
        <w:rPr>
          <w:spacing w:val="-10"/>
        </w:rPr>
        <w:t xml:space="preserve"> </w:t>
      </w:r>
      <w:r>
        <w:t>such</w:t>
      </w:r>
      <w:r>
        <w:rPr>
          <w:spacing w:val="-10"/>
        </w:rPr>
        <w:t xml:space="preserve"> </w:t>
      </w:r>
      <w:r>
        <w:t>as</w:t>
      </w:r>
      <w:r>
        <w:rPr>
          <w:spacing w:val="-13"/>
        </w:rPr>
        <w:t xml:space="preserve"> </w:t>
      </w:r>
      <w:r>
        <w:t>intraclass</w:t>
      </w:r>
      <w:r>
        <w:rPr>
          <w:spacing w:val="-10"/>
        </w:rPr>
        <w:t xml:space="preserve"> </w:t>
      </w:r>
      <w:r>
        <w:t>variations,</w:t>
      </w:r>
      <w:r>
        <w:rPr>
          <w:spacing w:val="-12"/>
        </w:rPr>
        <w:t xml:space="preserve"> </w:t>
      </w:r>
      <w:r>
        <w:t>occlusion,</w:t>
      </w:r>
      <w:r>
        <w:rPr>
          <w:spacing w:val="-12"/>
        </w:rPr>
        <w:t xml:space="preserve"> </w:t>
      </w:r>
      <w:r>
        <w:t>and</w:t>
      </w:r>
      <w:r>
        <w:rPr>
          <w:spacing w:val="-13"/>
        </w:rPr>
        <w:t xml:space="preserve"> </w:t>
      </w:r>
      <w:r>
        <w:t>lighting inconsistencies.</w:t>
      </w:r>
      <w:r>
        <w:rPr>
          <w:spacing w:val="-12"/>
        </w:rPr>
        <w:t xml:space="preserve"> </w:t>
      </w:r>
      <w:r>
        <w:t>Studies</w:t>
      </w:r>
      <w:r>
        <w:rPr>
          <w:spacing w:val="-11"/>
        </w:rPr>
        <w:t xml:space="preserve"> </w:t>
      </w:r>
      <w:r>
        <w:t>in</w:t>
      </w:r>
      <w:r>
        <w:rPr>
          <w:spacing w:val="-11"/>
        </w:rPr>
        <w:t xml:space="preserve"> </w:t>
      </w:r>
      <w:r>
        <w:t>computer</w:t>
      </w:r>
      <w:r>
        <w:rPr>
          <w:spacing w:val="-13"/>
        </w:rPr>
        <w:t xml:space="preserve"> </w:t>
      </w:r>
      <w:r>
        <w:t>vision</w:t>
      </w:r>
      <w:r>
        <w:rPr>
          <w:spacing w:val="-13"/>
        </w:rPr>
        <w:t xml:space="preserve"> </w:t>
      </w:r>
      <w:r>
        <w:t>suggest</w:t>
      </w:r>
      <w:r>
        <w:rPr>
          <w:spacing w:val="-11"/>
        </w:rPr>
        <w:t xml:space="preserve"> </w:t>
      </w:r>
      <w:r>
        <w:t>that</w:t>
      </w:r>
      <w:r>
        <w:rPr>
          <w:spacing w:val="-11"/>
        </w:rPr>
        <w:t xml:space="preserve"> </w:t>
      </w:r>
      <w:r>
        <w:t>high-performing</w:t>
      </w:r>
      <w:r>
        <w:rPr>
          <w:spacing w:val="-11"/>
        </w:rPr>
        <w:t xml:space="preserve"> </w:t>
      </w:r>
      <w:r>
        <w:t>models</w:t>
      </w:r>
      <w:r>
        <w:rPr>
          <w:spacing w:val="-11"/>
        </w:rPr>
        <w:t xml:space="preserve"> </w:t>
      </w:r>
      <w:r>
        <w:t>for feature</w:t>
      </w:r>
      <w:r>
        <w:rPr>
          <w:spacing w:val="-12"/>
        </w:rPr>
        <w:t xml:space="preserve"> </w:t>
      </w:r>
      <w:r>
        <w:t>extraction</w:t>
      </w:r>
      <w:r>
        <w:rPr>
          <w:spacing w:val="-12"/>
        </w:rPr>
        <w:t xml:space="preserve"> </w:t>
      </w:r>
      <w:r>
        <w:t>can</w:t>
      </w:r>
      <w:r>
        <w:rPr>
          <w:spacing w:val="-14"/>
        </w:rPr>
        <w:t xml:space="preserve"> </w:t>
      </w:r>
      <w:r>
        <w:t>also</w:t>
      </w:r>
      <w:r>
        <w:rPr>
          <w:spacing w:val="-12"/>
        </w:rPr>
        <w:t xml:space="preserve"> </w:t>
      </w:r>
      <w:r>
        <w:t>enhance</w:t>
      </w:r>
      <w:r>
        <w:rPr>
          <w:spacing w:val="-12"/>
        </w:rPr>
        <w:t xml:space="preserve"> </w:t>
      </w:r>
      <w:r>
        <w:t>CBIR</w:t>
      </w:r>
      <w:r>
        <w:rPr>
          <w:spacing w:val="-13"/>
        </w:rPr>
        <w:t xml:space="preserve"> </w:t>
      </w:r>
      <w:r>
        <w:t>systems,</w:t>
      </w:r>
      <w:r>
        <w:rPr>
          <w:spacing w:val="-13"/>
        </w:rPr>
        <w:t xml:space="preserve"> </w:t>
      </w:r>
      <w:r>
        <w:t>as</w:t>
      </w:r>
      <w:r>
        <w:rPr>
          <w:spacing w:val="-11"/>
        </w:rPr>
        <w:t xml:space="preserve"> </w:t>
      </w:r>
      <w:r>
        <w:t>visual</w:t>
      </w:r>
      <w:r>
        <w:rPr>
          <w:spacing w:val="-12"/>
        </w:rPr>
        <w:t xml:space="preserve"> </w:t>
      </w:r>
      <w:r>
        <w:t>similarity</w:t>
      </w:r>
      <w:r>
        <w:rPr>
          <w:spacing w:val="-12"/>
        </w:rPr>
        <w:t xml:space="preserve"> </w:t>
      </w:r>
      <w:r>
        <w:t>and</w:t>
      </w:r>
      <w:r>
        <w:rPr>
          <w:spacing w:val="-12"/>
        </w:rPr>
        <w:t xml:space="preserve"> </w:t>
      </w:r>
      <w:r>
        <w:t>matching rely on accurate image classification. CBIR systems go beyond traditional image classification,</w:t>
      </w:r>
      <w:r>
        <w:rPr>
          <w:spacing w:val="-13"/>
        </w:rPr>
        <w:t xml:space="preserve"> </w:t>
      </w:r>
      <w:r>
        <w:t>focusing</w:t>
      </w:r>
      <w:r>
        <w:rPr>
          <w:spacing w:val="-12"/>
        </w:rPr>
        <w:t xml:space="preserve"> </w:t>
      </w:r>
      <w:r>
        <w:t>on</w:t>
      </w:r>
      <w:r>
        <w:rPr>
          <w:spacing w:val="-12"/>
        </w:rPr>
        <w:t xml:space="preserve"> </w:t>
      </w:r>
      <w:r>
        <w:t>retrieving</w:t>
      </w:r>
      <w:r>
        <w:rPr>
          <w:spacing w:val="-12"/>
        </w:rPr>
        <w:t xml:space="preserve"> </w:t>
      </w:r>
      <w:r>
        <w:t>relevant</w:t>
      </w:r>
      <w:r>
        <w:rPr>
          <w:spacing w:val="-12"/>
        </w:rPr>
        <w:t xml:space="preserve"> </w:t>
      </w:r>
      <w:r>
        <w:t>images</w:t>
      </w:r>
      <w:r>
        <w:rPr>
          <w:spacing w:val="-11"/>
        </w:rPr>
        <w:t xml:space="preserve"> </w:t>
      </w:r>
      <w:r>
        <w:t>from</w:t>
      </w:r>
      <w:r>
        <w:rPr>
          <w:spacing w:val="-13"/>
        </w:rPr>
        <w:t xml:space="preserve"> </w:t>
      </w:r>
      <w:r>
        <w:t>a</w:t>
      </w:r>
      <w:r>
        <w:rPr>
          <w:spacing w:val="-12"/>
        </w:rPr>
        <w:t xml:space="preserve"> </w:t>
      </w:r>
      <w:r>
        <w:t>large</w:t>
      </w:r>
      <w:r>
        <w:rPr>
          <w:spacing w:val="-12"/>
        </w:rPr>
        <w:t xml:space="preserve"> </w:t>
      </w:r>
      <w:r>
        <w:t>database</w:t>
      </w:r>
      <w:r>
        <w:rPr>
          <w:spacing w:val="-12"/>
        </w:rPr>
        <w:t xml:space="preserve"> </w:t>
      </w:r>
      <w:r>
        <w:t>based</w:t>
      </w:r>
      <w:r>
        <w:rPr>
          <w:spacing w:val="-12"/>
        </w:rPr>
        <w:t xml:space="preserve"> </w:t>
      </w:r>
      <w:r>
        <w:t>on feature similarity, which adds complexity to the task. The literature reveals that combining CNNs with similarity metrics, like cosine similarity, can lead to highly relevant search results, thus bridging the gap between visual input and retrieval accuracy. Research further highlights the importance of optimizing CBIR models for</w:t>
      </w:r>
      <w:r>
        <w:rPr>
          <w:spacing w:val="-11"/>
        </w:rPr>
        <w:t xml:space="preserve"> </w:t>
      </w:r>
      <w:r>
        <w:t>both</w:t>
      </w:r>
      <w:r>
        <w:rPr>
          <w:spacing w:val="-10"/>
        </w:rPr>
        <w:t xml:space="preserve"> </w:t>
      </w:r>
      <w:r>
        <w:t>efficiency</w:t>
      </w:r>
      <w:r>
        <w:rPr>
          <w:spacing w:val="-10"/>
        </w:rPr>
        <w:t xml:space="preserve"> </w:t>
      </w:r>
      <w:r>
        <w:t>and</w:t>
      </w:r>
      <w:r>
        <w:rPr>
          <w:spacing w:val="-10"/>
        </w:rPr>
        <w:t xml:space="preserve"> </w:t>
      </w:r>
      <w:r>
        <w:t>scalability.</w:t>
      </w:r>
      <w:r>
        <w:rPr>
          <w:spacing w:val="-12"/>
        </w:rPr>
        <w:t xml:space="preserve"> </w:t>
      </w:r>
      <w:r>
        <w:t>Techniques</w:t>
      </w:r>
      <w:r>
        <w:rPr>
          <w:spacing w:val="-12"/>
        </w:rPr>
        <w:t xml:space="preserve"> </w:t>
      </w:r>
      <w:r>
        <w:t>such</w:t>
      </w:r>
      <w:r>
        <w:rPr>
          <w:spacing w:val="-10"/>
        </w:rPr>
        <w:t xml:space="preserve"> </w:t>
      </w:r>
      <w:r>
        <w:t>as</w:t>
      </w:r>
      <w:r>
        <w:rPr>
          <w:spacing w:val="-13"/>
        </w:rPr>
        <w:t xml:space="preserve"> </w:t>
      </w:r>
      <w:r>
        <w:t>dimensionality</w:t>
      </w:r>
      <w:r>
        <w:rPr>
          <w:spacing w:val="-10"/>
        </w:rPr>
        <w:t xml:space="preserve"> </w:t>
      </w:r>
      <w:r>
        <w:t>reduction</w:t>
      </w:r>
      <w:r>
        <w:rPr>
          <w:spacing w:val="-13"/>
        </w:rPr>
        <w:t xml:space="preserve"> </w:t>
      </w:r>
      <w:r>
        <w:t>and vector indexing contribute to managing large datasets and ensuring quick retrieval times. The application of these optimized CBIR systems in e-commerce platforms has shown that by accurately matching products based on visual similarity, companies</w:t>
      </w:r>
      <w:r>
        <w:rPr>
          <w:spacing w:val="-16"/>
        </w:rPr>
        <w:t xml:space="preserve"> </w:t>
      </w:r>
      <w:r>
        <w:t>can</w:t>
      </w:r>
      <w:r>
        <w:rPr>
          <w:spacing w:val="-18"/>
        </w:rPr>
        <w:t xml:space="preserve"> </w:t>
      </w:r>
      <w:r>
        <w:t>increase</w:t>
      </w:r>
      <w:r>
        <w:rPr>
          <w:spacing w:val="-16"/>
        </w:rPr>
        <w:t xml:space="preserve"> </w:t>
      </w:r>
      <w:r>
        <w:t>customer</w:t>
      </w:r>
      <w:r>
        <w:rPr>
          <w:spacing w:val="-18"/>
        </w:rPr>
        <w:t xml:space="preserve"> </w:t>
      </w:r>
      <w:r>
        <w:t>satisfaction</w:t>
      </w:r>
      <w:r>
        <w:rPr>
          <w:spacing w:val="-15"/>
        </w:rPr>
        <w:t xml:space="preserve"> </w:t>
      </w:r>
      <w:r>
        <w:t>and</w:t>
      </w:r>
      <w:r>
        <w:rPr>
          <w:spacing w:val="-16"/>
        </w:rPr>
        <w:t xml:space="preserve"> </w:t>
      </w:r>
      <w:r>
        <w:t>potentially</w:t>
      </w:r>
      <w:r>
        <w:rPr>
          <w:spacing w:val="-16"/>
        </w:rPr>
        <w:t xml:space="preserve"> </w:t>
      </w:r>
      <w:r>
        <w:t>boost</w:t>
      </w:r>
      <w:r>
        <w:rPr>
          <w:spacing w:val="-16"/>
        </w:rPr>
        <w:t xml:space="preserve"> </w:t>
      </w:r>
      <w:r>
        <w:t>conversion</w:t>
      </w:r>
      <w:r>
        <w:rPr>
          <w:spacing w:val="-16"/>
        </w:rPr>
        <w:t xml:space="preserve"> </w:t>
      </w:r>
      <w:r>
        <w:t>rates. As</w:t>
      </w:r>
      <w:r>
        <w:rPr>
          <w:spacing w:val="-3"/>
        </w:rPr>
        <w:t xml:space="preserve"> </w:t>
      </w:r>
      <w:r>
        <w:t>CBIR</w:t>
      </w:r>
      <w:r>
        <w:rPr>
          <w:spacing w:val="-4"/>
        </w:rPr>
        <w:t xml:space="preserve"> </w:t>
      </w:r>
      <w:r>
        <w:t>evolves,</w:t>
      </w:r>
      <w:r>
        <w:rPr>
          <w:spacing w:val="-5"/>
        </w:rPr>
        <w:t xml:space="preserve"> </w:t>
      </w:r>
      <w:r>
        <w:t>combining</w:t>
      </w:r>
      <w:r>
        <w:rPr>
          <w:spacing w:val="-3"/>
        </w:rPr>
        <w:t xml:space="preserve"> </w:t>
      </w:r>
      <w:r>
        <w:t>CNNs</w:t>
      </w:r>
      <w:r>
        <w:rPr>
          <w:spacing w:val="-3"/>
        </w:rPr>
        <w:t xml:space="preserve"> </w:t>
      </w:r>
      <w:r>
        <w:t>with</w:t>
      </w:r>
      <w:r>
        <w:rPr>
          <w:spacing w:val="-3"/>
        </w:rPr>
        <w:t xml:space="preserve"> </w:t>
      </w:r>
      <w:r>
        <w:t>traditional</w:t>
      </w:r>
      <w:r>
        <w:rPr>
          <w:spacing w:val="-3"/>
        </w:rPr>
        <w:t xml:space="preserve"> </w:t>
      </w:r>
      <w:r>
        <w:t>image</w:t>
      </w:r>
      <w:r>
        <w:rPr>
          <w:spacing w:val="-4"/>
        </w:rPr>
        <w:t xml:space="preserve"> </w:t>
      </w:r>
      <w:r>
        <w:t>retrieval</w:t>
      </w:r>
      <w:r>
        <w:rPr>
          <w:spacing w:val="-3"/>
        </w:rPr>
        <w:t xml:space="preserve"> </w:t>
      </w:r>
      <w:r>
        <w:t>techniques</w:t>
      </w:r>
      <w:r>
        <w:rPr>
          <w:spacing w:val="-3"/>
        </w:rPr>
        <w:t xml:space="preserve"> </w:t>
      </w:r>
      <w:r>
        <w:t>and advanced optimization methods appears to be the path forward, making CBIR not</w:t>
      </w:r>
    </w:p>
    <w:p w14:paraId="73A6C355"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5FA08CBD" w14:textId="77777777" w:rsidR="006B74BB" w:rsidRDefault="006B74BB">
      <w:pPr>
        <w:pStyle w:val="BodyText"/>
        <w:spacing w:before="9"/>
        <w:rPr>
          <w:sz w:val="15"/>
        </w:rPr>
      </w:pPr>
    </w:p>
    <w:p w14:paraId="2D44080D"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70E0E096" wp14:editId="7E14CD34">
                <wp:extent cx="5981065" cy="6350"/>
                <wp:effectExtent l="0" t="0" r="0" b="0"/>
                <wp:docPr id="47" name="Group 47"/>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48" name="Graphic 48"/>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26B2ABB5" id="Group 47"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">
                <v:shape id="Graphic 48"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" path="m5981065,l,,,6096r5981065,l5981065,xe" fillcolor="black" stroked="f">
                  <v:path arrowok="t"/>
                </v:shape>
                <w10:anchorlock/>
              </v:group>
            </w:pict>
          </mc:Fallback>
        </mc:AlternateContent>
      </w:r>
    </w:p>
    <w:p w14:paraId="25F5A8F3" w14:textId="77777777" w:rsidR="006B74BB" w:rsidRDefault="00000000">
      <w:pPr>
        <w:pStyle w:val="BodyText"/>
        <w:spacing w:line="360" w:lineRule="auto"/>
        <w:ind w:left="360" w:right="721"/>
        <w:jc w:val="both"/>
      </w:pPr>
      <w:r>
        <w:t>only</w:t>
      </w:r>
      <w:r>
        <w:rPr>
          <w:spacing w:val="-8"/>
        </w:rPr>
        <w:t xml:space="preserve"> </w:t>
      </w:r>
      <w:r>
        <w:t>a</w:t>
      </w:r>
      <w:r>
        <w:rPr>
          <w:spacing w:val="-9"/>
        </w:rPr>
        <w:t xml:space="preserve"> </w:t>
      </w:r>
      <w:r>
        <w:t>viable</w:t>
      </w:r>
      <w:r>
        <w:rPr>
          <w:spacing w:val="-9"/>
        </w:rPr>
        <w:t xml:space="preserve"> </w:t>
      </w:r>
      <w:r>
        <w:t>alternative</w:t>
      </w:r>
      <w:r>
        <w:rPr>
          <w:spacing w:val="-9"/>
        </w:rPr>
        <w:t xml:space="preserve"> </w:t>
      </w:r>
      <w:r>
        <w:t>to</w:t>
      </w:r>
      <w:r>
        <w:rPr>
          <w:spacing w:val="-8"/>
        </w:rPr>
        <w:t xml:space="preserve"> </w:t>
      </w:r>
      <w:r>
        <w:t>text-based</w:t>
      </w:r>
      <w:r>
        <w:rPr>
          <w:spacing w:val="-8"/>
        </w:rPr>
        <w:t xml:space="preserve"> </w:t>
      </w:r>
      <w:r>
        <w:t>search</w:t>
      </w:r>
      <w:r>
        <w:rPr>
          <w:spacing w:val="-8"/>
        </w:rPr>
        <w:t xml:space="preserve"> </w:t>
      </w:r>
      <w:r>
        <w:t>but</w:t>
      </w:r>
      <w:r>
        <w:rPr>
          <w:spacing w:val="-8"/>
        </w:rPr>
        <w:t xml:space="preserve"> </w:t>
      </w:r>
      <w:r>
        <w:t>a</w:t>
      </w:r>
      <w:r>
        <w:rPr>
          <w:spacing w:val="-9"/>
        </w:rPr>
        <w:t xml:space="preserve"> </w:t>
      </w:r>
      <w:r>
        <w:t>significant</w:t>
      </w:r>
      <w:r>
        <w:rPr>
          <w:spacing w:val="-8"/>
        </w:rPr>
        <w:t xml:space="preserve"> </w:t>
      </w:r>
      <w:r>
        <w:t>improvement</w:t>
      </w:r>
      <w:r>
        <w:rPr>
          <w:spacing w:val="-8"/>
        </w:rPr>
        <w:t xml:space="preserve"> </w:t>
      </w:r>
      <w:r>
        <w:t>in</w:t>
      </w:r>
      <w:r>
        <w:rPr>
          <w:spacing w:val="-8"/>
        </w:rPr>
        <w:t xml:space="preserve"> </w:t>
      </w:r>
      <w:r>
        <w:t>terms of precision, user engagement, and adaptability across diverse product categories.</w:t>
      </w:r>
    </w:p>
    <w:p w14:paraId="5C5F3E07" w14:textId="77777777" w:rsidR="006B74BB" w:rsidRDefault="00000000">
      <w:pPr>
        <w:pStyle w:val="BodyText"/>
        <w:spacing w:before="217"/>
        <w:rPr>
          <w:sz w:val="20"/>
        </w:rPr>
      </w:pPr>
      <w:r>
        <w:rPr>
          <w:noProof/>
          <w:sz w:val="20"/>
        </w:rPr>
        <w:drawing>
          <wp:anchor distT="0" distB="0" distL="0" distR="0" simplePos="0" relativeHeight="251655680" behindDoc="1" locked="0" layoutInCell="1" allowOverlap="1" wp14:anchorId="7F1147B0" wp14:editId="54F81842">
            <wp:simplePos x="0" y="0"/>
            <wp:positionH relativeFrom="page">
              <wp:posOffset>914400</wp:posOffset>
            </wp:positionH>
            <wp:positionV relativeFrom="paragraph">
              <wp:posOffset>299085</wp:posOffset>
            </wp:positionV>
            <wp:extent cx="6326505" cy="473202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2" cstate="print"/>
                    <a:stretch>
                      <a:fillRect/>
                    </a:stretch>
                  </pic:blipFill>
                  <pic:spPr>
                    <a:xfrm>
                      <a:off x="0" y="0"/>
                      <a:ext cx="6326449" cy="4732020"/>
                    </a:xfrm>
                    <a:prstGeom prst="rect">
                      <a:avLst/>
                    </a:prstGeom>
                  </pic:spPr>
                </pic:pic>
              </a:graphicData>
            </a:graphic>
          </wp:anchor>
        </w:drawing>
      </w:r>
    </w:p>
    <w:p w14:paraId="4CDB84E2" w14:textId="77777777" w:rsidR="006B74BB" w:rsidRDefault="006B74BB">
      <w:pPr>
        <w:pStyle w:val="BodyText"/>
      </w:pPr>
    </w:p>
    <w:p w14:paraId="1C85B2FD" w14:textId="77777777" w:rsidR="006B74BB" w:rsidRDefault="006B74BB">
      <w:pPr>
        <w:pStyle w:val="BodyText"/>
      </w:pPr>
    </w:p>
    <w:p w14:paraId="50304211" w14:textId="77777777" w:rsidR="006B74BB" w:rsidRDefault="006B74BB">
      <w:pPr>
        <w:pStyle w:val="BodyText"/>
        <w:spacing w:before="123"/>
      </w:pPr>
    </w:p>
    <w:p w14:paraId="66635BD1" w14:textId="77777777" w:rsidR="006B74BB" w:rsidRDefault="00000000">
      <w:pPr>
        <w:spacing w:line="360" w:lineRule="auto"/>
        <w:ind w:left="360" w:right="717"/>
        <w:jc w:val="both"/>
        <w:rPr>
          <w:sz w:val="28"/>
        </w:rPr>
      </w:pPr>
      <w:r>
        <w:rPr>
          <w:sz w:val="28"/>
        </w:rPr>
        <w:t xml:space="preserve">The evolution of </w:t>
      </w:r>
      <w:r>
        <w:rPr>
          <w:b/>
          <w:sz w:val="28"/>
        </w:rPr>
        <w:t xml:space="preserve">Content-Based Image Retrieval (CBIR) </w:t>
      </w:r>
      <w:r>
        <w:rPr>
          <w:sz w:val="28"/>
        </w:rPr>
        <w:t>has been driven by the increasing</w:t>
      </w:r>
      <w:r>
        <w:rPr>
          <w:spacing w:val="-18"/>
          <w:sz w:val="28"/>
        </w:rPr>
        <w:t xml:space="preserve"> </w:t>
      </w:r>
      <w:r>
        <w:rPr>
          <w:sz w:val="28"/>
        </w:rPr>
        <w:t>need</w:t>
      </w:r>
      <w:r>
        <w:rPr>
          <w:spacing w:val="-17"/>
          <w:sz w:val="28"/>
        </w:rPr>
        <w:t xml:space="preserve"> </w:t>
      </w:r>
      <w:r>
        <w:rPr>
          <w:sz w:val="28"/>
        </w:rPr>
        <w:t>for</w:t>
      </w:r>
      <w:r>
        <w:rPr>
          <w:spacing w:val="-18"/>
          <w:sz w:val="28"/>
        </w:rPr>
        <w:t xml:space="preserve"> </w:t>
      </w:r>
      <w:r>
        <w:rPr>
          <w:sz w:val="28"/>
        </w:rPr>
        <w:t>more</w:t>
      </w:r>
      <w:r>
        <w:rPr>
          <w:spacing w:val="-17"/>
          <w:sz w:val="28"/>
        </w:rPr>
        <w:t xml:space="preserve"> </w:t>
      </w:r>
      <w:r>
        <w:rPr>
          <w:sz w:val="28"/>
        </w:rPr>
        <w:t>efficient</w:t>
      </w:r>
      <w:r>
        <w:rPr>
          <w:spacing w:val="-18"/>
          <w:sz w:val="28"/>
        </w:rPr>
        <w:t xml:space="preserve"> </w:t>
      </w:r>
      <w:r>
        <w:rPr>
          <w:sz w:val="28"/>
        </w:rPr>
        <w:t>and</w:t>
      </w:r>
      <w:r>
        <w:rPr>
          <w:spacing w:val="-17"/>
          <w:sz w:val="28"/>
        </w:rPr>
        <w:t xml:space="preserve"> </w:t>
      </w:r>
      <w:r>
        <w:rPr>
          <w:sz w:val="28"/>
        </w:rPr>
        <w:t>accurate</w:t>
      </w:r>
      <w:r>
        <w:rPr>
          <w:spacing w:val="-18"/>
          <w:sz w:val="28"/>
        </w:rPr>
        <w:t xml:space="preserve"> </w:t>
      </w:r>
      <w:r>
        <w:rPr>
          <w:sz w:val="28"/>
        </w:rPr>
        <w:t>image</w:t>
      </w:r>
      <w:r>
        <w:rPr>
          <w:spacing w:val="-17"/>
          <w:sz w:val="28"/>
        </w:rPr>
        <w:t xml:space="preserve"> </w:t>
      </w:r>
      <w:r>
        <w:rPr>
          <w:sz w:val="28"/>
        </w:rPr>
        <w:t>search</w:t>
      </w:r>
      <w:r>
        <w:rPr>
          <w:spacing w:val="-18"/>
          <w:sz w:val="28"/>
        </w:rPr>
        <w:t xml:space="preserve"> </w:t>
      </w:r>
      <w:r>
        <w:rPr>
          <w:sz w:val="28"/>
        </w:rPr>
        <w:t>techniques,</w:t>
      </w:r>
      <w:r>
        <w:rPr>
          <w:spacing w:val="-17"/>
          <w:sz w:val="28"/>
        </w:rPr>
        <w:t xml:space="preserve"> </w:t>
      </w:r>
      <w:r>
        <w:rPr>
          <w:sz w:val="28"/>
        </w:rPr>
        <w:t xml:space="preserve">particularly in domains such as </w:t>
      </w:r>
      <w:r>
        <w:rPr>
          <w:b/>
          <w:sz w:val="28"/>
        </w:rPr>
        <w:t>e-commerce, healthcare, and surveillance</w:t>
      </w:r>
      <w:r>
        <w:rPr>
          <w:sz w:val="28"/>
        </w:rPr>
        <w:t xml:space="preserve">. Traditional CBIR systems relied on </w:t>
      </w:r>
      <w:r>
        <w:rPr>
          <w:b/>
          <w:sz w:val="28"/>
        </w:rPr>
        <w:t>handcrafted feature extraction methods</w:t>
      </w:r>
      <w:r>
        <w:rPr>
          <w:sz w:val="28"/>
        </w:rPr>
        <w:t xml:space="preserve">, utilizing techniques like </w:t>
      </w:r>
      <w:r>
        <w:rPr>
          <w:b/>
          <w:sz w:val="28"/>
        </w:rPr>
        <w:t xml:space="preserve">color histograms, edge detection, texture descriptors (GLCM, LBP), and shape analysis </w:t>
      </w:r>
      <w:r>
        <w:rPr>
          <w:sz w:val="28"/>
        </w:rPr>
        <w:t>to identify similarities between images. While these methods were computationally lightweight and interpretable, they struggled with capturing deep</w:t>
      </w:r>
    </w:p>
    <w:p w14:paraId="0CC6525F" w14:textId="77777777" w:rsidR="006B74BB" w:rsidRDefault="006B74BB">
      <w:pPr>
        <w:spacing w:line="360" w:lineRule="auto"/>
        <w:jc w:val="both"/>
        <w:rPr>
          <w:sz w:val="28"/>
        </w:rPr>
        <w:sectPr w:rsidR="006B74BB">
          <w:pgSz w:w="12240" w:h="15840"/>
          <w:pgMar w:top="980" w:right="720" w:bottom="1300" w:left="1080" w:header="716" w:footer="1103" w:gutter="0"/>
          <w:cols w:space="720"/>
        </w:sectPr>
      </w:pPr>
    </w:p>
    <w:p w14:paraId="2F52BA23" w14:textId="77777777" w:rsidR="006B74BB" w:rsidRDefault="006B74BB">
      <w:pPr>
        <w:pStyle w:val="BodyText"/>
        <w:spacing w:before="9"/>
        <w:rPr>
          <w:sz w:val="15"/>
        </w:rPr>
      </w:pPr>
    </w:p>
    <w:p w14:paraId="13BBB054"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4CC7766A" wp14:editId="1B16A391">
                <wp:extent cx="5981065" cy="6350"/>
                <wp:effectExtent l="0" t="0" r="0" b="0"/>
                <wp:docPr id="50" name="Group 50"/>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51" name="Graphic 51"/>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341B613C" id="Group 50"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">
                <v:shape id="Graphic 51"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" path="m5981065,l,,,6096r5981065,l5981065,xe" fillcolor="black" stroked="f">
                  <v:path arrowok="t"/>
                </v:shape>
                <w10:anchorlock/>
              </v:group>
            </w:pict>
          </mc:Fallback>
        </mc:AlternateContent>
      </w:r>
    </w:p>
    <w:p w14:paraId="2268314D" w14:textId="77777777" w:rsidR="006B74BB" w:rsidRDefault="00000000">
      <w:pPr>
        <w:pStyle w:val="BodyText"/>
        <w:spacing w:line="360" w:lineRule="auto"/>
        <w:ind w:left="360" w:right="726"/>
        <w:jc w:val="both"/>
      </w:pPr>
      <w:r>
        <w:t>semantic relationships within images. This limitation became more evident when dealing with complex datasets where variations in lighting, pose, and background caused significant retrieval errors.</w:t>
      </w:r>
    </w:p>
    <w:p w14:paraId="123825F3" w14:textId="77777777" w:rsidR="006B74BB" w:rsidRDefault="00000000">
      <w:pPr>
        <w:spacing w:line="360" w:lineRule="auto"/>
        <w:ind w:left="360" w:right="714"/>
        <w:jc w:val="both"/>
        <w:rPr>
          <w:sz w:val="28"/>
        </w:rPr>
      </w:pPr>
      <w:r>
        <w:rPr>
          <w:sz w:val="28"/>
        </w:rPr>
        <w:t xml:space="preserve">The introduction of </w:t>
      </w:r>
      <w:r>
        <w:rPr>
          <w:b/>
          <w:sz w:val="28"/>
        </w:rPr>
        <w:t xml:space="preserve">deep learning-based CBIR </w:t>
      </w:r>
      <w:r>
        <w:rPr>
          <w:sz w:val="28"/>
        </w:rPr>
        <w:t xml:space="preserve">has revolutionized image retrieval by allowing models to learn </w:t>
      </w:r>
      <w:r>
        <w:rPr>
          <w:b/>
          <w:sz w:val="28"/>
        </w:rPr>
        <w:t xml:space="preserve">hierarchical feature representations </w:t>
      </w:r>
      <w:r>
        <w:rPr>
          <w:sz w:val="28"/>
        </w:rPr>
        <w:t>automatically, significantly</w:t>
      </w:r>
      <w:r>
        <w:rPr>
          <w:spacing w:val="-1"/>
          <w:sz w:val="28"/>
        </w:rPr>
        <w:t xml:space="preserve"> </w:t>
      </w:r>
      <w:r>
        <w:rPr>
          <w:sz w:val="28"/>
        </w:rPr>
        <w:t xml:space="preserve">improving retrieval accuracy. Deep </w:t>
      </w:r>
      <w:r>
        <w:rPr>
          <w:b/>
          <w:sz w:val="28"/>
        </w:rPr>
        <w:t>Convolutional Neural</w:t>
      </w:r>
      <w:r>
        <w:rPr>
          <w:b/>
          <w:spacing w:val="-1"/>
          <w:sz w:val="28"/>
        </w:rPr>
        <w:t xml:space="preserve"> </w:t>
      </w:r>
      <w:r>
        <w:rPr>
          <w:b/>
          <w:sz w:val="28"/>
        </w:rPr>
        <w:t>Networks (CNNs)</w:t>
      </w:r>
      <w:r>
        <w:rPr>
          <w:b/>
          <w:spacing w:val="-5"/>
          <w:sz w:val="28"/>
        </w:rPr>
        <w:t xml:space="preserve"> </w:t>
      </w:r>
      <w:r>
        <w:rPr>
          <w:sz w:val="28"/>
        </w:rPr>
        <w:t>have</w:t>
      </w:r>
      <w:r>
        <w:rPr>
          <w:spacing w:val="-5"/>
          <w:sz w:val="28"/>
        </w:rPr>
        <w:t xml:space="preserve"> </w:t>
      </w:r>
      <w:r>
        <w:rPr>
          <w:sz w:val="28"/>
        </w:rPr>
        <w:t>replaced</w:t>
      </w:r>
      <w:r>
        <w:rPr>
          <w:spacing w:val="-4"/>
          <w:sz w:val="28"/>
        </w:rPr>
        <w:t xml:space="preserve"> </w:t>
      </w:r>
      <w:r>
        <w:rPr>
          <w:sz w:val="28"/>
        </w:rPr>
        <w:t>traditional</w:t>
      </w:r>
      <w:r>
        <w:rPr>
          <w:spacing w:val="-4"/>
          <w:sz w:val="28"/>
        </w:rPr>
        <w:t xml:space="preserve"> </w:t>
      </w:r>
      <w:r>
        <w:rPr>
          <w:sz w:val="28"/>
        </w:rPr>
        <w:t>methods</w:t>
      </w:r>
      <w:r>
        <w:rPr>
          <w:spacing w:val="-7"/>
          <w:sz w:val="28"/>
        </w:rPr>
        <w:t xml:space="preserve"> </w:t>
      </w:r>
      <w:r>
        <w:rPr>
          <w:sz w:val="28"/>
        </w:rPr>
        <w:t>by</w:t>
      </w:r>
      <w:r>
        <w:rPr>
          <w:spacing w:val="-4"/>
          <w:sz w:val="28"/>
        </w:rPr>
        <w:t xml:space="preserve"> </w:t>
      </w:r>
      <w:r>
        <w:rPr>
          <w:sz w:val="28"/>
        </w:rPr>
        <w:t xml:space="preserve">extracting </w:t>
      </w:r>
      <w:r>
        <w:rPr>
          <w:b/>
          <w:sz w:val="28"/>
        </w:rPr>
        <w:t>robust,</w:t>
      </w:r>
      <w:r>
        <w:rPr>
          <w:b/>
          <w:spacing w:val="-7"/>
          <w:sz w:val="28"/>
        </w:rPr>
        <w:t xml:space="preserve"> </w:t>
      </w:r>
      <w:r>
        <w:rPr>
          <w:b/>
          <w:sz w:val="28"/>
        </w:rPr>
        <w:t xml:space="preserve">high-dimensional feature vectors </w:t>
      </w:r>
      <w:r>
        <w:rPr>
          <w:sz w:val="28"/>
        </w:rPr>
        <w:t xml:space="preserve">that capture intricate details such as </w:t>
      </w:r>
      <w:r>
        <w:rPr>
          <w:b/>
          <w:sz w:val="28"/>
        </w:rPr>
        <w:t>textures, patterns, and structural elements</w:t>
      </w:r>
      <w:r>
        <w:rPr>
          <w:sz w:val="28"/>
        </w:rPr>
        <w:t>. Unlike handcrafted methods, CNNs can automatically learn the most discriminative features, making them highly effective in distinguishing between visually similar images.</w:t>
      </w:r>
    </w:p>
    <w:p w14:paraId="0F149FFD" w14:textId="77777777" w:rsidR="006B74BB" w:rsidRDefault="00000000">
      <w:pPr>
        <w:pStyle w:val="BodyText"/>
        <w:spacing w:line="360" w:lineRule="auto"/>
        <w:ind w:left="360" w:right="715"/>
        <w:jc w:val="both"/>
      </w:pPr>
      <w:r>
        <w:t>Among</w:t>
      </w:r>
      <w:r>
        <w:rPr>
          <w:spacing w:val="-1"/>
        </w:rPr>
        <w:t xml:space="preserve"> </w:t>
      </w:r>
      <w:r>
        <w:t>CNN</w:t>
      </w:r>
      <w:r>
        <w:rPr>
          <w:spacing w:val="-1"/>
        </w:rPr>
        <w:t xml:space="preserve"> </w:t>
      </w:r>
      <w:r>
        <w:t>architectures,</w:t>
      </w:r>
      <w:r>
        <w:rPr>
          <w:spacing w:val="-3"/>
        </w:rPr>
        <w:t xml:space="preserve"> </w:t>
      </w:r>
      <w:r>
        <w:rPr>
          <w:b/>
        </w:rPr>
        <w:t>ResNet-50</w:t>
      </w:r>
      <w:r>
        <w:rPr>
          <w:b/>
          <w:spacing w:val="-4"/>
        </w:rPr>
        <w:t xml:space="preserve"> </w:t>
      </w:r>
      <w:r>
        <w:t>has</w:t>
      </w:r>
      <w:r>
        <w:rPr>
          <w:spacing w:val="-5"/>
        </w:rPr>
        <w:t xml:space="preserve"> </w:t>
      </w:r>
      <w:r>
        <w:t>emerged</w:t>
      </w:r>
      <w:r>
        <w:rPr>
          <w:spacing w:val="-3"/>
        </w:rPr>
        <w:t xml:space="preserve"> </w:t>
      </w:r>
      <w:r>
        <w:t>as</w:t>
      </w:r>
      <w:r>
        <w:rPr>
          <w:spacing w:val="-5"/>
        </w:rPr>
        <w:t xml:space="preserve"> </w:t>
      </w:r>
      <w:r>
        <w:t>one</w:t>
      </w:r>
      <w:r>
        <w:rPr>
          <w:spacing w:val="-5"/>
        </w:rPr>
        <w:t xml:space="preserve"> </w:t>
      </w:r>
      <w:r>
        <w:t>of</w:t>
      </w:r>
      <w:r>
        <w:rPr>
          <w:spacing w:val="-5"/>
        </w:rPr>
        <w:t xml:space="preserve"> </w:t>
      </w:r>
      <w:r>
        <w:t>the</w:t>
      </w:r>
      <w:r>
        <w:rPr>
          <w:spacing w:val="-5"/>
        </w:rPr>
        <w:t xml:space="preserve"> </w:t>
      </w:r>
      <w:r>
        <w:t>most</w:t>
      </w:r>
      <w:r>
        <w:rPr>
          <w:spacing w:val="-5"/>
        </w:rPr>
        <w:t xml:space="preserve"> </w:t>
      </w:r>
      <w:r>
        <w:t>widely</w:t>
      </w:r>
      <w:r>
        <w:rPr>
          <w:spacing w:val="-5"/>
        </w:rPr>
        <w:t xml:space="preserve"> </w:t>
      </w:r>
      <w:r>
        <w:t>used models</w:t>
      </w:r>
      <w:r>
        <w:rPr>
          <w:spacing w:val="-1"/>
        </w:rPr>
        <w:t xml:space="preserve"> </w:t>
      </w:r>
      <w:r>
        <w:t>for</w:t>
      </w:r>
      <w:r>
        <w:rPr>
          <w:spacing w:val="-2"/>
        </w:rPr>
        <w:t xml:space="preserve"> </w:t>
      </w:r>
      <w:r>
        <w:t>CBIR</w:t>
      </w:r>
      <w:r>
        <w:rPr>
          <w:spacing w:val="-2"/>
        </w:rPr>
        <w:t xml:space="preserve"> </w:t>
      </w:r>
      <w:r>
        <w:t>due</w:t>
      </w:r>
      <w:r>
        <w:rPr>
          <w:spacing w:val="-5"/>
        </w:rPr>
        <w:t xml:space="preserve"> </w:t>
      </w:r>
      <w:r>
        <w:t>to</w:t>
      </w:r>
      <w:r>
        <w:rPr>
          <w:spacing w:val="-1"/>
        </w:rPr>
        <w:t xml:space="preserve"> </w:t>
      </w:r>
      <w:r>
        <w:t>its</w:t>
      </w:r>
      <w:r>
        <w:rPr>
          <w:spacing w:val="-2"/>
        </w:rPr>
        <w:t xml:space="preserve"> </w:t>
      </w:r>
      <w:r>
        <w:t>ability</w:t>
      </w:r>
      <w:r>
        <w:rPr>
          <w:spacing w:val="-1"/>
        </w:rPr>
        <w:t xml:space="preserve"> </w:t>
      </w:r>
      <w:r>
        <w:t>to</w:t>
      </w:r>
      <w:r>
        <w:rPr>
          <w:spacing w:val="-1"/>
        </w:rPr>
        <w:t xml:space="preserve"> </w:t>
      </w:r>
      <w:r>
        <w:t>handle</w:t>
      </w:r>
      <w:r>
        <w:rPr>
          <w:spacing w:val="-2"/>
        </w:rPr>
        <w:t xml:space="preserve"> </w:t>
      </w:r>
      <w:r>
        <w:t>deep</w:t>
      </w:r>
      <w:r>
        <w:rPr>
          <w:spacing w:val="-1"/>
        </w:rPr>
        <w:t xml:space="preserve"> </w:t>
      </w:r>
      <w:r>
        <w:t>feature</w:t>
      </w:r>
      <w:r>
        <w:rPr>
          <w:spacing w:val="-2"/>
        </w:rPr>
        <w:t xml:space="preserve"> </w:t>
      </w:r>
      <w:r>
        <w:t>extraction</w:t>
      </w:r>
      <w:r>
        <w:rPr>
          <w:spacing w:val="-1"/>
        </w:rPr>
        <w:t xml:space="preserve"> </w:t>
      </w:r>
      <w:r>
        <w:t>efficiently.</w:t>
      </w:r>
      <w:r>
        <w:rPr>
          <w:spacing w:val="-3"/>
        </w:rPr>
        <w:t xml:space="preserve"> </w:t>
      </w:r>
      <w:r>
        <w:t xml:space="preserve">The </w:t>
      </w:r>
      <w:r>
        <w:rPr>
          <w:b/>
        </w:rPr>
        <w:t xml:space="preserve">residual learning framework </w:t>
      </w:r>
      <w:r>
        <w:t xml:space="preserve">of ResNet-50 addresses vanishing gradient issues, allowing the network to learn deeper representations without degradation in performance. By extracting </w:t>
      </w:r>
      <w:r>
        <w:rPr>
          <w:b/>
        </w:rPr>
        <w:t xml:space="preserve">feature vectors </w:t>
      </w:r>
      <w:r>
        <w:t xml:space="preserve">from the last convolutional layer, the system can measure similarity between images using metrics such as </w:t>
      </w:r>
      <w:r>
        <w:rPr>
          <w:b/>
        </w:rPr>
        <w:t>cosine similarity or Euclidean distance</w:t>
      </w:r>
      <w:r>
        <w:t xml:space="preserve">. This approach enables highly accurate and scalable image retrieval. However, despite its effectiveness, </w:t>
      </w:r>
      <w:r>
        <w:rPr>
          <w:b/>
        </w:rPr>
        <w:t>ResNet-50 has some limitations</w:t>
      </w:r>
      <w:r>
        <w:t>, including high computational costs and potential overfitting when applied to large-scale datasets.</w:t>
      </w:r>
    </w:p>
    <w:p w14:paraId="254A760B" w14:textId="77777777" w:rsidR="006B74BB" w:rsidRDefault="00000000">
      <w:pPr>
        <w:spacing w:line="360" w:lineRule="auto"/>
        <w:ind w:left="360" w:right="713"/>
        <w:jc w:val="both"/>
        <w:rPr>
          <w:b/>
          <w:sz w:val="28"/>
        </w:rPr>
      </w:pPr>
      <w:r>
        <w:rPr>
          <w:sz w:val="28"/>
        </w:rPr>
        <w:t xml:space="preserve">To overcome these challenges, researchers have developed </w:t>
      </w:r>
      <w:r>
        <w:rPr>
          <w:b/>
          <w:sz w:val="28"/>
        </w:rPr>
        <w:t xml:space="preserve">more advanced deep learning architectures </w:t>
      </w:r>
      <w:r>
        <w:rPr>
          <w:sz w:val="28"/>
        </w:rPr>
        <w:t xml:space="preserve">that improve upon ResNet-50. One such model is </w:t>
      </w:r>
      <w:r>
        <w:rPr>
          <w:b/>
          <w:sz w:val="28"/>
        </w:rPr>
        <w:t>EfficientNet</w:t>
      </w:r>
      <w:r>
        <w:rPr>
          <w:sz w:val="28"/>
        </w:rPr>
        <w:t>,</w:t>
      </w:r>
      <w:r>
        <w:rPr>
          <w:spacing w:val="-9"/>
          <w:sz w:val="28"/>
        </w:rPr>
        <w:t xml:space="preserve"> </w:t>
      </w:r>
      <w:r>
        <w:rPr>
          <w:sz w:val="28"/>
        </w:rPr>
        <w:t>which</w:t>
      </w:r>
      <w:r>
        <w:rPr>
          <w:spacing w:val="-6"/>
          <w:sz w:val="28"/>
        </w:rPr>
        <w:t xml:space="preserve"> </w:t>
      </w:r>
      <w:r>
        <w:rPr>
          <w:sz w:val="28"/>
        </w:rPr>
        <w:t>introduces</w:t>
      </w:r>
      <w:r>
        <w:rPr>
          <w:spacing w:val="-5"/>
          <w:sz w:val="28"/>
        </w:rPr>
        <w:t xml:space="preserve"> </w:t>
      </w:r>
      <w:r>
        <w:rPr>
          <w:sz w:val="28"/>
        </w:rPr>
        <w:t>a</w:t>
      </w:r>
      <w:r>
        <w:rPr>
          <w:spacing w:val="-9"/>
          <w:sz w:val="28"/>
        </w:rPr>
        <w:t xml:space="preserve"> </w:t>
      </w:r>
      <w:r>
        <w:rPr>
          <w:sz w:val="28"/>
        </w:rPr>
        <w:t>novel</w:t>
      </w:r>
      <w:r>
        <w:rPr>
          <w:spacing w:val="-2"/>
          <w:sz w:val="28"/>
        </w:rPr>
        <w:t xml:space="preserve"> </w:t>
      </w:r>
      <w:r>
        <w:rPr>
          <w:b/>
          <w:sz w:val="28"/>
        </w:rPr>
        <w:t>compound</w:t>
      </w:r>
      <w:r>
        <w:rPr>
          <w:b/>
          <w:spacing w:val="-7"/>
          <w:sz w:val="28"/>
        </w:rPr>
        <w:t xml:space="preserve"> </w:t>
      </w:r>
      <w:r>
        <w:rPr>
          <w:b/>
          <w:sz w:val="28"/>
        </w:rPr>
        <w:t>scaling</w:t>
      </w:r>
      <w:r>
        <w:rPr>
          <w:b/>
          <w:spacing w:val="-6"/>
          <w:sz w:val="28"/>
        </w:rPr>
        <w:t xml:space="preserve"> </w:t>
      </w:r>
      <w:r>
        <w:rPr>
          <w:b/>
          <w:sz w:val="28"/>
        </w:rPr>
        <w:t>technique</w:t>
      </w:r>
      <w:r>
        <w:rPr>
          <w:b/>
          <w:spacing w:val="-4"/>
          <w:sz w:val="28"/>
        </w:rPr>
        <w:t xml:space="preserve"> </w:t>
      </w:r>
      <w:r>
        <w:rPr>
          <w:sz w:val="28"/>
        </w:rPr>
        <w:t>that</w:t>
      </w:r>
      <w:r>
        <w:rPr>
          <w:spacing w:val="-6"/>
          <w:sz w:val="28"/>
        </w:rPr>
        <w:t xml:space="preserve"> </w:t>
      </w:r>
      <w:r>
        <w:rPr>
          <w:sz w:val="28"/>
        </w:rPr>
        <w:t xml:space="preserve">balances network depth, width, and resolution. Compared to ResNet-50, EfficientNet achieves </w:t>
      </w:r>
      <w:r>
        <w:rPr>
          <w:b/>
          <w:sz w:val="28"/>
        </w:rPr>
        <w:t>higher accuracy with fewer parameters</w:t>
      </w:r>
      <w:r>
        <w:rPr>
          <w:sz w:val="28"/>
        </w:rPr>
        <w:t>, making it ideal for large-scale CBIR</w:t>
      </w:r>
      <w:r>
        <w:rPr>
          <w:spacing w:val="40"/>
          <w:sz w:val="28"/>
        </w:rPr>
        <w:t xml:space="preserve"> </w:t>
      </w:r>
      <w:r>
        <w:rPr>
          <w:sz w:val="28"/>
        </w:rPr>
        <w:t>applications.</w:t>
      </w:r>
      <w:r>
        <w:rPr>
          <w:spacing w:val="40"/>
          <w:sz w:val="28"/>
        </w:rPr>
        <w:t xml:space="preserve"> </w:t>
      </w:r>
      <w:r>
        <w:rPr>
          <w:sz w:val="28"/>
        </w:rPr>
        <w:t>Another</w:t>
      </w:r>
      <w:r>
        <w:rPr>
          <w:spacing w:val="40"/>
          <w:sz w:val="28"/>
        </w:rPr>
        <w:t xml:space="preserve"> </w:t>
      </w:r>
      <w:r>
        <w:rPr>
          <w:sz w:val="28"/>
        </w:rPr>
        <w:t>breakthrough</w:t>
      </w:r>
      <w:r>
        <w:rPr>
          <w:spacing w:val="40"/>
          <w:sz w:val="28"/>
        </w:rPr>
        <w:t xml:space="preserve"> </w:t>
      </w:r>
      <w:r>
        <w:rPr>
          <w:sz w:val="28"/>
        </w:rPr>
        <w:t>in</w:t>
      </w:r>
      <w:r>
        <w:rPr>
          <w:spacing w:val="40"/>
          <w:sz w:val="28"/>
        </w:rPr>
        <w:t xml:space="preserve"> </w:t>
      </w:r>
      <w:r>
        <w:rPr>
          <w:sz w:val="28"/>
        </w:rPr>
        <w:t>deep</w:t>
      </w:r>
      <w:r>
        <w:rPr>
          <w:spacing w:val="40"/>
          <w:sz w:val="28"/>
        </w:rPr>
        <w:t xml:space="preserve"> </w:t>
      </w:r>
      <w:r>
        <w:rPr>
          <w:sz w:val="28"/>
        </w:rPr>
        <w:t>learning</w:t>
      </w:r>
      <w:r>
        <w:rPr>
          <w:spacing w:val="40"/>
          <w:sz w:val="28"/>
        </w:rPr>
        <w:t xml:space="preserve"> </w:t>
      </w:r>
      <w:r>
        <w:rPr>
          <w:sz w:val="28"/>
        </w:rPr>
        <w:t>for</w:t>
      </w:r>
      <w:r>
        <w:rPr>
          <w:spacing w:val="40"/>
          <w:sz w:val="28"/>
        </w:rPr>
        <w:t xml:space="preserve"> </w:t>
      </w:r>
      <w:r>
        <w:rPr>
          <w:sz w:val="28"/>
        </w:rPr>
        <w:t>CBIR</w:t>
      </w:r>
      <w:r>
        <w:rPr>
          <w:spacing w:val="40"/>
          <w:sz w:val="28"/>
        </w:rPr>
        <w:t xml:space="preserve"> </w:t>
      </w:r>
      <w:r>
        <w:rPr>
          <w:sz w:val="28"/>
        </w:rPr>
        <w:t>is</w:t>
      </w:r>
      <w:r>
        <w:rPr>
          <w:spacing w:val="63"/>
          <w:sz w:val="28"/>
        </w:rPr>
        <w:t xml:space="preserve"> </w:t>
      </w:r>
      <w:r>
        <w:rPr>
          <w:b/>
          <w:sz w:val="28"/>
        </w:rPr>
        <w:t>Vision</w:t>
      </w:r>
    </w:p>
    <w:p w14:paraId="349F4243" w14:textId="77777777" w:rsidR="006B74BB" w:rsidRDefault="006B74BB">
      <w:pPr>
        <w:spacing w:line="360" w:lineRule="auto"/>
        <w:jc w:val="both"/>
        <w:rPr>
          <w:b/>
          <w:sz w:val="28"/>
        </w:rPr>
        <w:sectPr w:rsidR="006B74BB">
          <w:pgSz w:w="12240" w:h="15840"/>
          <w:pgMar w:top="980" w:right="720" w:bottom="1300" w:left="1080" w:header="716" w:footer="1103" w:gutter="0"/>
          <w:cols w:space="720"/>
        </w:sectPr>
      </w:pPr>
    </w:p>
    <w:p w14:paraId="5CBDDC01" w14:textId="77777777" w:rsidR="006B74BB" w:rsidRDefault="006B74BB">
      <w:pPr>
        <w:pStyle w:val="BodyText"/>
        <w:spacing w:before="9"/>
        <w:rPr>
          <w:b/>
          <w:sz w:val="15"/>
        </w:rPr>
      </w:pPr>
    </w:p>
    <w:p w14:paraId="7AAE0021"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4E8DAA19" wp14:editId="2BC3524E">
                <wp:extent cx="5981065" cy="6350"/>
                <wp:effectExtent l="0" t="0" r="0" b="0"/>
                <wp:docPr id="52" name="Group 52"/>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53" name="Graphic 53"/>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6A02DB6B" id="Group 52"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">
                <v:shape id="Graphic 53"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" path="m5981065,l,,,6096r5981065,l5981065,xe" fillcolor="black" stroked="f">
                  <v:path arrowok="t"/>
                </v:shape>
                <w10:anchorlock/>
              </v:group>
            </w:pict>
          </mc:Fallback>
        </mc:AlternateContent>
      </w:r>
    </w:p>
    <w:p w14:paraId="0047F62A" w14:textId="77777777" w:rsidR="006B74BB" w:rsidRDefault="00000000">
      <w:pPr>
        <w:pStyle w:val="BodyText"/>
        <w:spacing w:line="360" w:lineRule="auto"/>
        <w:ind w:left="360" w:right="711"/>
        <w:jc w:val="both"/>
      </w:pPr>
      <w:r>
        <w:rPr>
          <w:b/>
        </w:rPr>
        <w:t>Transformers (ViT)</w:t>
      </w:r>
      <w:r>
        <w:t>, which</w:t>
      </w:r>
      <w:r>
        <w:rPr>
          <w:spacing w:val="-1"/>
        </w:rPr>
        <w:t xml:space="preserve"> </w:t>
      </w:r>
      <w:r>
        <w:t>processes</w:t>
      </w:r>
      <w:r>
        <w:rPr>
          <w:spacing w:val="-1"/>
        </w:rPr>
        <w:t xml:space="preserve"> </w:t>
      </w:r>
      <w:r>
        <w:t xml:space="preserve">images as </w:t>
      </w:r>
      <w:r>
        <w:rPr>
          <w:b/>
        </w:rPr>
        <w:t>a sequence</w:t>
      </w:r>
      <w:r>
        <w:rPr>
          <w:b/>
          <w:spacing w:val="-2"/>
        </w:rPr>
        <w:t xml:space="preserve"> </w:t>
      </w:r>
      <w:r>
        <w:rPr>
          <w:b/>
        </w:rPr>
        <w:t xml:space="preserve">of patches </w:t>
      </w:r>
      <w:r>
        <w:t>instead</w:t>
      </w:r>
      <w:r>
        <w:rPr>
          <w:spacing w:val="-1"/>
        </w:rPr>
        <w:t xml:space="preserve"> </w:t>
      </w:r>
      <w:r>
        <w:t xml:space="preserve">of using convolutional operations. Unlike CNNs, ViTs are capable of capturing </w:t>
      </w:r>
      <w:r>
        <w:rPr>
          <w:b/>
        </w:rPr>
        <w:t xml:space="preserve">long- range dependencies </w:t>
      </w:r>
      <w:r>
        <w:t>and achieving superior generalization across different image categories.</w:t>
      </w:r>
      <w:r>
        <w:rPr>
          <w:spacing w:val="-13"/>
        </w:rPr>
        <w:t xml:space="preserve"> </w:t>
      </w:r>
      <w:r>
        <w:t>However,</w:t>
      </w:r>
      <w:r>
        <w:rPr>
          <w:spacing w:val="-13"/>
        </w:rPr>
        <w:t xml:space="preserve"> </w:t>
      </w:r>
      <w:r>
        <w:t>ViTs</w:t>
      </w:r>
      <w:r>
        <w:rPr>
          <w:spacing w:val="-9"/>
        </w:rPr>
        <w:t xml:space="preserve"> </w:t>
      </w:r>
      <w:r>
        <w:t>require</w:t>
      </w:r>
      <w:r>
        <w:rPr>
          <w:spacing w:val="-12"/>
        </w:rPr>
        <w:t xml:space="preserve"> </w:t>
      </w:r>
      <w:r>
        <w:t>large</w:t>
      </w:r>
      <w:r>
        <w:rPr>
          <w:spacing w:val="-12"/>
        </w:rPr>
        <w:t xml:space="preserve"> </w:t>
      </w:r>
      <w:r>
        <w:t>amounts</w:t>
      </w:r>
      <w:r>
        <w:rPr>
          <w:spacing w:val="-12"/>
        </w:rPr>
        <w:t xml:space="preserve"> </w:t>
      </w:r>
      <w:r>
        <w:t>of</w:t>
      </w:r>
      <w:r>
        <w:rPr>
          <w:spacing w:val="-12"/>
        </w:rPr>
        <w:t xml:space="preserve"> </w:t>
      </w:r>
      <w:r>
        <w:t>training</w:t>
      </w:r>
      <w:r>
        <w:rPr>
          <w:spacing w:val="-12"/>
        </w:rPr>
        <w:t xml:space="preserve"> </w:t>
      </w:r>
      <w:r>
        <w:t>data</w:t>
      </w:r>
      <w:r>
        <w:rPr>
          <w:spacing w:val="-12"/>
        </w:rPr>
        <w:t xml:space="preserve"> </w:t>
      </w:r>
      <w:r>
        <w:t>and</w:t>
      </w:r>
      <w:r>
        <w:rPr>
          <w:spacing w:val="-9"/>
        </w:rPr>
        <w:t xml:space="preserve"> </w:t>
      </w:r>
      <w:r>
        <w:t xml:space="preserve">computational power, making them more challenging to deploy in resource-constrained </w:t>
      </w:r>
      <w:r>
        <w:rPr>
          <w:spacing w:val="-2"/>
        </w:rPr>
        <w:t>environments.</w:t>
      </w:r>
    </w:p>
    <w:p w14:paraId="63BB6C9E" w14:textId="77777777" w:rsidR="006B74BB" w:rsidRDefault="00000000">
      <w:pPr>
        <w:spacing w:line="360" w:lineRule="auto"/>
        <w:ind w:left="360" w:right="713"/>
        <w:jc w:val="both"/>
        <w:rPr>
          <w:sz w:val="28"/>
        </w:rPr>
      </w:pPr>
      <w:r>
        <w:rPr>
          <w:sz w:val="28"/>
        </w:rPr>
        <w:t xml:space="preserve">Recent studies have also explored </w:t>
      </w:r>
      <w:r>
        <w:rPr>
          <w:b/>
          <w:sz w:val="28"/>
        </w:rPr>
        <w:t xml:space="preserve">hybrid models </w:t>
      </w:r>
      <w:r>
        <w:rPr>
          <w:sz w:val="28"/>
        </w:rPr>
        <w:t>that combine CNNs and Transformers</w:t>
      </w:r>
      <w:r>
        <w:rPr>
          <w:spacing w:val="-1"/>
          <w:sz w:val="28"/>
        </w:rPr>
        <w:t xml:space="preserve"> </w:t>
      </w:r>
      <w:r>
        <w:rPr>
          <w:sz w:val="28"/>
        </w:rPr>
        <w:t>to</w:t>
      </w:r>
      <w:r>
        <w:rPr>
          <w:spacing w:val="-2"/>
          <w:sz w:val="28"/>
        </w:rPr>
        <w:t xml:space="preserve"> </w:t>
      </w:r>
      <w:r>
        <w:rPr>
          <w:sz w:val="28"/>
        </w:rPr>
        <w:t>leverage</w:t>
      </w:r>
      <w:r>
        <w:rPr>
          <w:spacing w:val="-3"/>
          <w:sz w:val="28"/>
        </w:rPr>
        <w:t xml:space="preserve"> </w:t>
      </w:r>
      <w:r>
        <w:rPr>
          <w:sz w:val="28"/>
        </w:rPr>
        <w:t xml:space="preserve">both </w:t>
      </w:r>
      <w:r>
        <w:rPr>
          <w:b/>
          <w:sz w:val="28"/>
        </w:rPr>
        <w:t>local</w:t>
      </w:r>
      <w:r>
        <w:rPr>
          <w:b/>
          <w:spacing w:val="-1"/>
          <w:sz w:val="28"/>
        </w:rPr>
        <w:t xml:space="preserve"> </w:t>
      </w:r>
      <w:r>
        <w:rPr>
          <w:b/>
          <w:sz w:val="28"/>
        </w:rPr>
        <w:t>feature</w:t>
      </w:r>
      <w:r>
        <w:rPr>
          <w:b/>
          <w:spacing w:val="-2"/>
          <w:sz w:val="28"/>
        </w:rPr>
        <w:t xml:space="preserve"> </w:t>
      </w:r>
      <w:r>
        <w:rPr>
          <w:b/>
          <w:sz w:val="28"/>
        </w:rPr>
        <w:t>extraction</w:t>
      </w:r>
      <w:r>
        <w:rPr>
          <w:b/>
          <w:spacing w:val="-3"/>
          <w:sz w:val="28"/>
        </w:rPr>
        <w:t xml:space="preserve"> </w:t>
      </w:r>
      <w:r>
        <w:rPr>
          <w:b/>
          <w:sz w:val="28"/>
        </w:rPr>
        <w:t>(CNN)</w:t>
      </w:r>
      <w:r>
        <w:rPr>
          <w:b/>
          <w:spacing w:val="-3"/>
          <w:sz w:val="28"/>
        </w:rPr>
        <w:t xml:space="preserve"> </w:t>
      </w:r>
      <w:r>
        <w:rPr>
          <w:b/>
          <w:sz w:val="28"/>
        </w:rPr>
        <w:t>and</w:t>
      </w:r>
      <w:r>
        <w:rPr>
          <w:b/>
          <w:spacing w:val="-3"/>
          <w:sz w:val="28"/>
        </w:rPr>
        <w:t xml:space="preserve"> </w:t>
      </w:r>
      <w:r>
        <w:rPr>
          <w:b/>
          <w:sz w:val="28"/>
        </w:rPr>
        <w:t>global</w:t>
      </w:r>
      <w:r>
        <w:rPr>
          <w:b/>
          <w:spacing w:val="-3"/>
          <w:sz w:val="28"/>
        </w:rPr>
        <w:t xml:space="preserve"> </w:t>
      </w:r>
      <w:r>
        <w:rPr>
          <w:b/>
          <w:sz w:val="28"/>
        </w:rPr>
        <w:t>context modeling (ViT)</w:t>
      </w:r>
      <w:r>
        <w:rPr>
          <w:sz w:val="28"/>
        </w:rPr>
        <w:t xml:space="preserve">. This hybrid approach has been shown to improve retrieval performance, especially in diverse and multi-category datasets where fine-grained distinctions are crucial. Additionally, optimization techniques such as </w:t>
      </w:r>
      <w:r>
        <w:rPr>
          <w:b/>
          <w:sz w:val="28"/>
        </w:rPr>
        <w:t xml:space="preserve">dimensionality reduction (PCA, t-SNE) and indexing methods (KD-Trees, Locality-Sensitive Hashing) </w:t>
      </w:r>
      <w:r>
        <w:rPr>
          <w:sz w:val="28"/>
        </w:rPr>
        <w:t>have been introduced to enhance retrieval speed and reduce computational overhead.</w:t>
      </w:r>
    </w:p>
    <w:p w14:paraId="2842CE8E" w14:textId="77777777" w:rsidR="006B74BB" w:rsidRDefault="00000000">
      <w:pPr>
        <w:spacing w:line="360" w:lineRule="auto"/>
        <w:ind w:left="360" w:right="712"/>
        <w:jc w:val="both"/>
        <w:rPr>
          <w:sz w:val="28"/>
        </w:rPr>
      </w:pPr>
      <w:r>
        <w:rPr>
          <w:sz w:val="28"/>
        </w:rPr>
        <w:t>Deep</w:t>
      </w:r>
      <w:r>
        <w:rPr>
          <w:spacing w:val="-6"/>
          <w:sz w:val="28"/>
        </w:rPr>
        <w:t xml:space="preserve"> </w:t>
      </w:r>
      <w:r>
        <w:rPr>
          <w:sz w:val="28"/>
        </w:rPr>
        <w:t>learning-based</w:t>
      </w:r>
      <w:r>
        <w:rPr>
          <w:spacing w:val="-6"/>
          <w:sz w:val="28"/>
        </w:rPr>
        <w:t xml:space="preserve"> </w:t>
      </w:r>
      <w:r>
        <w:rPr>
          <w:sz w:val="28"/>
        </w:rPr>
        <w:t>CBIR</w:t>
      </w:r>
      <w:r>
        <w:rPr>
          <w:spacing w:val="-6"/>
          <w:sz w:val="28"/>
        </w:rPr>
        <w:t xml:space="preserve"> </w:t>
      </w:r>
      <w:r>
        <w:rPr>
          <w:sz w:val="28"/>
        </w:rPr>
        <w:t>has</w:t>
      </w:r>
      <w:r>
        <w:rPr>
          <w:spacing w:val="-6"/>
          <w:sz w:val="28"/>
        </w:rPr>
        <w:t xml:space="preserve"> </w:t>
      </w:r>
      <w:r>
        <w:rPr>
          <w:sz w:val="28"/>
        </w:rPr>
        <w:t>found</w:t>
      </w:r>
      <w:r>
        <w:rPr>
          <w:spacing w:val="-7"/>
          <w:sz w:val="28"/>
        </w:rPr>
        <w:t xml:space="preserve"> </w:t>
      </w:r>
      <w:r>
        <w:rPr>
          <w:sz w:val="28"/>
        </w:rPr>
        <w:t>widespread</w:t>
      </w:r>
      <w:r>
        <w:rPr>
          <w:spacing w:val="-5"/>
          <w:sz w:val="28"/>
        </w:rPr>
        <w:t xml:space="preserve"> </w:t>
      </w:r>
      <w:r>
        <w:rPr>
          <w:sz w:val="28"/>
        </w:rPr>
        <w:t>applications</w:t>
      </w:r>
      <w:r>
        <w:rPr>
          <w:spacing w:val="-7"/>
          <w:sz w:val="28"/>
        </w:rPr>
        <w:t xml:space="preserve"> </w:t>
      </w:r>
      <w:r>
        <w:rPr>
          <w:sz w:val="28"/>
        </w:rPr>
        <w:t>in</w:t>
      </w:r>
      <w:r>
        <w:rPr>
          <w:spacing w:val="-7"/>
          <w:sz w:val="28"/>
        </w:rPr>
        <w:t xml:space="preserve"> </w:t>
      </w:r>
      <w:r>
        <w:rPr>
          <w:sz w:val="28"/>
        </w:rPr>
        <w:t>various</w:t>
      </w:r>
      <w:r>
        <w:rPr>
          <w:spacing w:val="-6"/>
          <w:sz w:val="28"/>
        </w:rPr>
        <w:t xml:space="preserve"> </w:t>
      </w:r>
      <w:r>
        <w:rPr>
          <w:sz w:val="28"/>
        </w:rPr>
        <w:t xml:space="preserve">industries. In </w:t>
      </w:r>
      <w:r>
        <w:rPr>
          <w:b/>
          <w:sz w:val="28"/>
        </w:rPr>
        <w:t>e-commerce</w:t>
      </w:r>
      <w:r>
        <w:rPr>
          <w:sz w:val="28"/>
        </w:rPr>
        <w:t xml:space="preserve">, platforms like </w:t>
      </w:r>
      <w:r>
        <w:rPr>
          <w:b/>
          <w:sz w:val="28"/>
        </w:rPr>
        <w:t xml:space="preserve">Amazon, Pinterest, and Google Lens </w:t>
      </w:r>
      <w:r>
        <w:rPr>
          <w:sz w:val="28"/>
        </w:rPr>
        <w:t>leverage CBIR</w:t>
      </w:r>
      <w:r>
        <w:rPr>
          <w:spacing w:val="-18"/>
          <w:sz w:val="28"/>
        </w:rPr>
        <w:t xml:space="preserve"> </w:t>
      </w:r>
      <w:r>
        <w:rPr>
          <w:sz w:val="28"/>
        </w:rPr>
        <w:t>to</w:t>
      </w:r>
      <w:r>
        <w:rPr>
          <w:spacing w:val="-17"/>
          <w:sz w:val="28"/>
        </w:rPr>
        <w:t xml:space="preserve"> </w:t>
      </w:r>
      <w:r>
        <w:rPr>
          <w:sz w:val="28"/>
        </w:rPr>
        <w:t>allow</w:t>
      </w:r>
      <w:r>
        <w:rPr>
          <w:spacing w:val="-18"/>
          <w:sz w:val="28"/>
        </w:rPr>
        <w:t xml:space="preserve"> </w:t>
      </w:r>
      <w:r>
        <w:rPr>
          <w:sz w:val="28"/>
        </w:rPr>
        <w:t>users</w:t>
      </w:r>
      <w:r>
        <w:rPr>
          <w:spacing w:val="-17"/>
          <w:sz w:val="28"/>
        </w:rPr>
        <w:t xml:space="preserve"> </w:t>
      </w:r>
      <w:r>
        <w:rPr>
          <w:sz w:val="28"/>
        </w:rPr>
        <w:t>to</w:t>
      </w:r>
      <w:r>
        <w:rPr>
          <w:spacing w:val="-15"/>
          <w:sz w:val="28"/>
        </w:rPr>
        <w:t xml:space="preserve"> </w:t>
      </w:r>
      <w:r>
        <w:rPr>
          <w:sz w:val="28"/>
        </w:rPr>
        <w:t>search</w:t>
      </w:r>
      <w:r>
        <w:rPr>
          <w:spacing w:val="-16"/>
          <w:sz w:val="28"/>
        </w:rPr>
        <w:t xml:space="preserve"> </w:t>
      </w:r>
      <w:r>
        <w:rPr>
          <w:sz w:val="28"/>
        </w:rPr>
        <w:t>for</w:t>
      </w:r>
      <w:r>
        <w:rPr>
          <w:spacing w:val="-17"/>
          <w:sz w:val="28"/>
        </w:rPr>
        <w:t xml:space="preserve"> </w:t>
      </w:r>
      <w:r>
        <w:rPr>
          <w:sz w:val="28"/>
        </w:rPr>
        <w:t>products</w:t>
      </w:r>
      <w:r>
        <w:rPr>
          <w:spacing w:val="-18"/>
          <w:sz w:val="28"/>
        </w:rPr>
        <w:t xml:space="preserve"> </w:t>
      </w:r>
      <w:r>
        <w:rPr>
          <w:sz w:val="28"/>
        </w:rPr>
        <w:t>using</w:t>
      </w:r>
      <w:r>
        <w:rPr>
          <w:spacing w:val="-17"/>
          <w:sz w:val="28"/>
        </w:rPr>
        <w:t xml:space="preserve"> </w:t>
      </w:r>
      <w:r>
        <w:rPr>
          <w:sz w:val="28"/>
        </w:rPr>
        <w:t>images</w:t>
      </w:r>
      <w:r>
        <w:rPr>
          <w:spacing w:val="-16"/>
          <w:sz w:val="28"/>
        </w:rPr>
        <w:t xml:space="preserve"> </w:t>
      </w:r>
      <w:r>
        <w:rPr>
          <w:sz w:val="28"/>
        </w:rPr>
        <w:t>instead</w:t>
      </w:r>
      <w:r>
        <w:rPr>
          <w:spacing w:val="-18"/>
          <w:sz w:val="28"/>
        </w:rPr>
        <w:t xml:space="preserve"> </w:t>
      </w:r>
      <w:r>
        <w:rPr>
          <w:sz w:val="28"/>
        </w:rPr>
        <w:t>of</w:t>
      </w:r>
      <w:r>
        <w:rPr>
          <w:spacing w:val="-17"/>
          <w:sz w:val="28"/>
        </w:rPr>
        <w:t xml:space="preserve"> </w:t>
      </w:r>
      <w:r>
        <w:rPr>
          <w:sz w:val="28"/>
        </w:rPr>
        <w:t>text.</w:t>
      </w:r>
      <w:r>
        <w:rPr>
          <w:spacing w:val="-18"/>
          <w:sz w:val="28"/>
        </w:rPr>
        <w:t xml:space="preserve"> </w:t>
      </w:r>
      <w:r>
        <w:rPr>
          <w:sz w:val="28"/>
        </w:rPr>
        <w:t>For</w:t>
      </w:r>
      <w:r>
        <w:rPr>
          <w:spacing w:val="-17"/>
          <w:sz w:val="28"/>
        </w:rPr>
        <w:t xml:space="preserve"> </w:t>
      </w:r>
      <w:r>
        <w:rPr>
          <w:sz w:val="28"/>
        </w:rPr>
        <w:t xml:space="preserve">instance, </w:t>
      </w:r>
      <w:r>
        <w:rPr>
          <w:b/>
          <w:sz w:val="28"/>
        </w:rPr>
        <w:t xml:space="preserve">Pinterest Lens </w:t>
      </w:r>
      <w:r>
        <w:rPr>
          <w:sz w:val="28"/>
        </w:rPr>
        <w:t xml:space="preserve">enables users to capture a photo and find visually similar products instantly. Similarly, </w:t>
      </w:r>
      <w:r>
        <w:rPr>
          <w:b/>
          <w:sz w:val="28"/>
        </w:rPr>
        <w:t xml:space="preserve">Amazon StyleSnap </w:t>
      </w:r>
      <w:r>
        <w:rPr>
          <w:sz w:val="28"/>
        </w:rPr>
        <w:t xml:space="preserve">helps users find matching outfits by analyzing uploaded images and retrieving similar fashion items. In the </w:t>
      </w:r>
      <w:r>
        <w:rPr>
          <w:b/>
          <w:sz w:val="28"/>
        </w:rPr>
        <w:t>medical field</w:t>
      </w:r>
      <w:r>
        <w:rPr>
          <w:sz w:val="28"/>
        </w:rPr>
        <w:t>,</w:t>
      </w:r>
      <w:r>
        <w:rPr>
          <w:spacing w:val="-1"/>
          <w:sz w:val="28"/>
        </w:rPr>
        <w:t xml:space="preserve"> </w:t>
      </w:r>
      <w:r>
        <w:rPr>
          <w:sz w:val="28"/>
        </w:rPr>
        <w:t>CBIR</w:t>
      </w:r>
      <w:r>
        <w:rPr>
          <w:spacing w:val="-1"/>
          <w:sz w:val="28"/>
        </w:rPr>
        <w:t xml:space="preserve"> </w:t>
      </w:r>
      <w:r>
        <w:rPr>
          <w:sz w:val="28"/>
        </w:rPr>
        <w:t xml:space="preserve">is used in </w:t>
      </w:r>
      <w:r>
        <w:rPr>
          <w:b/>
          <w:sz w:val="28"/>
        </w:rPr>
        <w:t>radiology</w:t>
      </w:r>
      <w:r>
        <w:rPr>
          <w:b/>
          <w:spacing w:val="-2"/>
          <w:sz w:val="28"/>
        </w:rPr>
        <w:t xml:space="preserve"> </w:t>
      </w:r>
      <w:r>
        <w:rPr>
          <w:b/>
          <w:sz w:val="28"/>
        </w:rPr>
        <w:t>and</w:t>
      </w:r>
      <w:r>
        <w:rPr>
          <w:b/>
          <w:spacing w:val="-1"/>
          <w:sz w:val="28"/>
        </w:rPr>
        <w:t xml:space="preserve"> </w:t>
      </w:r>
      <w:r>
        <w:rPr>
          <w:b/>
          <w:sz w:val="28"/>
        </w:rPr>
        <w:t xml:space="preserve">pathology </w:t>
      </w:r>
      <w:r>
        <w:rPr>
          <w:sz w:val="28"/>
        </w:rPr>
        <w:t>to assist in</w:t>
      </w:r>
      <w:r>
        <w:rPr>
          <w:spacing w:val="-1"/>
          <w:sz w:val="28"/>
        </w:rPr>
        <w:t xml:space="preserve"> </w:t>
      </w:r>
      <w:r>
        <w:rPr>
          <w:sz w:val="28"/>
        </w:rPr>
        <w:t xml:space="preserve">diagnosing diseases by retrieving similar medical scans from large databases. Additionally, </w:t>
      </w:r>
      <w:r>
        <w:rPr>
          <w:b/>
          <w:sz w:val="28"/>
        </w:rPr>
        <w:t xml:space="preserve">law </w:t>
      </w:r>
      <w:r>
        <w:rPr>
          <w:b/>
          <w:spacing w:val="-2"/>
          <w:sz w:val="28"/>
        </w:rPr>
        <w:t>enforcement</w:t>
      </w:r>
      <w:r>
        <w:rPr>
          <w:b/>
          <w:spacing w:val="-9"/>
          <w:sz w:val="28"/>
        </w:rPr>
        <w:t xml:space="preserve"> </w:t>
      </w:r>
      <w:r>
        <w:rPr>
          <w:b/>
          <w:spacing w:val="-2"/>
          <w:sz w:val="28"/>
        </w:rPr>
        <w:t>agencies</w:t>
      </w:r>
      <w:r>
        <w:rPr>
          <w:b/>
          <w:spacing w:val="-3"/>
          <w:sz w:val="28"/>
        </w:rPr>
        <w:t xml:space="preserve"> </w:t>
      </w:r>
      <w:r>
        <w:rPr>
          <w:spacing w:val="-2"/>
          <w:sz w:val="28"/>
        </w:rPr>
        <w:t>utilize</w:t>
      </w:r>
      <w:r>
        <w:rPr>
          <w:spacing w:val="-5"/>
          <w:sz w:val="28"/>
        </w:rPr>
        <w:t xml:space="preserve"> </w:t>
      </w:r>
      <w:r>
        <w:rPr>
          <w:spacing w:val="-2"/>
          <w:sz w:val="28"/>
        </w:rPr>
        <w:t>CBIR</w:t>
      </w:r>
      <w:r>
        <w:rPr>
          <w:spacing w:val="-7"/>
          <w:sz w:val="28"/>
        </w:rPr>
        <w:t xml:space="preserve"> </w:t>
      </w:r>
      <w:r>
        <w:rPr>
          <w:spacing w:val="-2"/>
          <w:sz w:val="28"/>
        </w:rPr>
        <w:t>for</w:t>
      </w:r>
      <w:r>
        <w:rPr>
          <w:spacing w:val="-5"/>
          <w:sz w:val="28"/>
        </w:rPr>
        <w:t xml:space="preserve"> </w:t>
      </w:r>
      <w:r>
        <w:rPr>
          <w:b/>
          <w:spacing w:val="-2"/>
          <w:sz w:val="28"/>
        </w:rPr>
        <w:t>facial</w:t>
      </w:r>
      <w:r>
        <w:rPr>
          <w:b/>
          <w:spacing w:val="-8"/>
          <w:sz w:val="28"/>
        </w:rPr>
        <w:t xml:space="preserve"> </w:t>
      </w:r>
      <w:r>
        <w:rPr>
          <w:b/>
          <w:spacing w:val="-2"/>
          <w:sz w:val="28"/>
        </w:rPr>
        <w:t>recognition</w:t>
      </w:r>
      <w:r>
        <w:rPr>
          <w:b/>
          <w:spacing w:val="-9"/>
          <w:sz w:val="28"/>
        </w:rPr>
        <w:t xml:space="preserve"> </w:t>
      </w:r>
      <w:r>
        <w:rPr>
          <w:b/>
          <w:spacing w:val="-2"/>
          <w:sz w:val="28"/>
        </w:rPr>
        <w:t>and</w:t>
      </w:r>
      <w:r>
        <w:rPr>
          <w:b/>
          <w:spacing w:val="-9"/>
          <w:sz w:val="28"/>
        </w:rPr>
        <w:t xml:space="preserve"> </w:t>
      </w:r>
      <w:r>
        <w:rPr>
          <w:b/>
          <w:spacing w:val="-2"/>
          <w:sz w:val="28"/>
        </w:rPr>
        <w:t>surveillance</w:t>
      </w:r>
      <w:r>
        <w:rPr>
          <w:b/>
          <w:spacing w:val="-3"/>
          <w:sz w:val="28"/>
        </w:rPr>
        <w:t xml:space="preserve"> </w:t>
      </w:r>
      <w:r>
        <w:rPr>
          <w:spacing w:val="-2"/>
          <w:sz w:val="28"/>
        </w:rPr>
        <w:t>to</w:t>
      </w:r>
      <w:r>
        <w:rPr>
          <w:spacing w:val="-8"/>
          <w:sz w:val="28"/>
        </w:rPr>
        <w:t xml:space="preserve"> </w:t>
      </w:r>
      <w:r>
        <w:rPr>
          <w:spacing w:val="-2"/>
          <w:sz w:val="28"/>
        </w:rPr>
        <w:t xml:space="preserve">track </w:t>
      </w:r>
      <w:r>
        <w:rPr>
          <w:sz w:val="28"/>
        </w:rPr>
        <w:t>individuals across security camera footage.</w:t>
      </w:r>
    </w:p>
    <w:p w14:paraId="25FAE7B1" w14:textId="77777777" w:rsidR="006B74BB" w:rsidRDefault="00000000">
      <w:pPr>
        <w:spacing w:line="360" w:lineRule="auto"/>
        <w:ind w:left="360" w:right="716"/>
        <w:jc w:val="both"/>
        <w:rPr>
          <w:sz w:val="28"/>
        </w:rPr>
      </w:pPr>
      <w:r>
        <w:rPr>
          <w:sz w:val="28"/>
        </w:rPr>
        <w:t xml:space="preserve">Despite the success of deep learning in CBIR, several </w:t>
      </w:r>
      <w:r>
        <w:rPr>
          <w:b/>
          <w:sz w:val="28"/>
        </w:rPr>
        <w:t>challenges and future directions</w:t>
      </w:r>
      <w:r>
        <w:rPr>
          <w:b/>
          <w:spacing w:val="-5"/>
          <w:sz w:val="28"/>
        </w:rPr>
        <w:t xml:space="preserve"> </w:t>
      </w:r>
      <w:r>
        <w:rPr>
          <w:sz w:val="28"/>
        </w:rPr>
        <w:t>remain.</w:t>
      </w:r>
      <w:r>
        <w:rPr>
          <w:spacing w:val="-7"/>
          <w:sz w:val="28"/>
        </w:rPr>
        <w:t xml:space="preserve"> </w:t>
      </w:r>
      <w:r>
        <w:rPr>
          <w:sz w:val="28"/>
        </w:rPr>
        <w:t>One</w:t>
      </w:r>
      <w:r>
        <w:rPr>
          <w:spacing w:val="-6"/>
          <w:sz w:val="28"/>
        </w:rPr>
        <w:t xml:space="preserve"> </w:t>
      </w:r>
      <w:r>
        <w:rPr>
          <w:sz w:val="28"/>
        </w:rPr>
        <w:t>major</w:t>
      </w:r>
      <w:r>
        <w:rPr>
          <w:spacing w:val="-6"/>
          <w:sz w:val="28"/>
        </w:rPr>
        <w:t xml:space="preserve"> </w:t>
      </w:r>
      <w:r>
        <w:rPr>
          <w:sz w:val="28"/>
        </w:rPr>
        <w:t>issue</w:t>
      </w:r>
      <w:r>
        <w:rPr>
          <w:spacing w:val="-6"/>
          <w:sz w:val="28"/>
        </w:rPr>
        <w:t xml:space="preserve"> </w:t>
      </w:r>
      <w:r>
        <w:rPr>
          <w:sz w:val="28"/>
        </w:rPr>
        <w:t>is</w:t>
      </w:r>
      <w:r>
        <w:rPr>
          <w:spacing w:val="-3"/>
          <w:sz w:val="28"/>
        </w:rPr>
        <w:t xml:space="preserve"> </w:t>
      </w:r>
      <w:r>
        <w:rPr>
          <w:b/>
          <w:sz w:val="28"/>
        </w:rPr>
        <w:t>computational</w:t>
      </w:r>
      <w:r>
        <w:rPr>
          <w:b/>
          <w:spacing w:val="-6"/>
          <w:sz w:val="28"/>
        </w:rPr>
        <w:t xml:space="preserve"> </w:t>
      </w:r>
      <w:r>
        <w:rPr>
          <w:b/>
          <w:sz w:val="28"/>
        </w:rPr>
        <w:t>complexity</w:t>
      </w:r>
      <w:r>
        <w:rPr>
          <w:sz w:val="28"/>
        </w:rPr>
        <w:t>,</w:t>
      </w:r>
      <w:r>
        <w:rPr>
          <w:spacing w:val="-7"/>
          <w:sz w:val="28"/>
        </w:rPr>
        <w:t xml:space="preserve"> </w:t>
      </w:r>
      <w:r>
        <w:rPr>
          <w:sz w:val="28"/>
        </w:rPr>
        <w:t>as</w:t>
      </w:r>
      <w:r>
        <w:rPr>
          <w:spacing w:val="-5"/>
          <w:sz w:val="28"/>
        </w:rPr>
        <w:t xml:space="preserve"> </w:t>
      </w:r>
      <w:r>
        <w:rPr>
          <w:sz w:val="28"/>
        </w:rPr>
        <w:t>deep</w:t>
      </w:r>
      <w:r>
        <w:rPr>
          <w:spacing w:val="-8"/>
          <w:sz w:val="28"/>
        </w:rPr>
        <w:t xml:space="preserve"> </w:t>
      </w:r>
      <w:r>
        <w:rPr>
          <w:sz w:val="28"/>
        </w:rPr>
        <w:t>learning models</w:t>
      </w:r>
      <w:r>
        <w:rPr>
          <w:spacing w:val="-18"/>
          <w:sz w:val="28"/>
        </w:rPr>
        <w:t xml:space="preserve"> </w:t>
      </w:r>
      <w:r>
        <w:rPr>
          <w:sz w:val="28"/>
        </w:rPr>
        <w:t>require</w:t>
      </w:r>
      <w:r>
        <w:rPr>
          <w:spacing w:val="-17"/>
          <w:sz w:val="28"/>
        </w:rPr>
        <w:t xml:space="preserve"> </w:t>
      </w:r>
      <w:r>
        <w:rPr>
          <w:sz w:val="28"/>
        </w:rPr>
        <w:t>high-end</w:t>
      </w:r>
      <w:r>
        <w:rPr>
          <w:spacing w:val="-16"/>
          <w:sz w:val="28"/>
        </w:rPr>
        <w:t xml:space="preserve"> </w:t>
      </w:r>
      <w:r>
        <w:rPr>
          <w:sz w:val="28"/>
        </w:rPr>
        <w:t>GPUs</w:t>
      </w:r>
      <w:r>
        <w:rPr>
          <w:spacing w:val="-17"/>
          <w:sz w:val="28"/>
        </w:rPr>
        <w:t xml:space="preserve"> </w:t>
      </w:r>
      <w:r>
        <w:rPr>
          <w:sz w:val="28"/>
        </w:rPr>
        <w:t>and</w:t>
      </w:r>
      <w:r>
        <w:rPr>
          <w:spacing w:val="-17"/>
          <w:sz w:val="28"/>
        </w:rPr>
        <w:t xml:space="preserve"> </w:t>
      </w:r>
      <w:r>
        <w:rPr>
          <w:sz w:val="28"/>
        </w:rPr>
        <w:t>large</w:t>
      </w:r>
      <w:r>
        <w:rPr>
          <w:spacing w:val="-18"/>
          <w:sz w:val="28"/>
        </w:rPr>
        <w:t xml:space="preserve"> </w:t>
      </w:r>
      <w:r>
        <w:rPr>
          <w:sz w:val="28"/>
        </w:rPr>
        <w:t>storage</w:t>
      </w:r>
      <w:r>
        <w:rPr>
          <w:spacing w:val="-17"/>
          <w:sz w:val="28"/>
        </w:rPr>
        <w:t xml:space="preserve"> </w:t>
      </w:r>
      <w:r>
        <w:rPr>
          <w:sz w:val="28"/>
        </w:rPr>
        <w:t>capacities.</w:t>
      </w:r>
      <w:r>
        <w:rPr>
          <w:spacing w:val="-18"/>
          <w:sz w:val="28"/>
        </w:rPr>
        <w:t xml:space="preserve"> </w:t>
      </w:r>
      <w:r>
        <w:rPr>
          <w:sz w:val="28"/>
        </w:rPr>
        <w:t>Researchers</w:t>
      </w:r>
      <w:r>
        <w:rPr>
          <w:spacing w:val="-16"/>
          <w:sz w:val="28"/>
        </w:rPr>
        <w:t xml:space="preserve"> </w:t>
      </w:r>
      <w:r>
        <w:rPr>
          <w:sz w:val="28"/>
        </w:rPr>
        <w:t>are</w:t>
      </w:r>
      <w:r>
        <w:rPr>
          <w:spacing w:val="-18"/>
          <w:sz w:val="28"/>
        </w:rPr>
        <w:t xml:space="preserve"> </w:t>
      </w:r>
      <w:r>
        <w:rPr>
          <w:sz w:val="28"/>
        </w:rPr>
        <w:t>actively</w:t>
      </w:r>
    </w:p>
    <w:p w14:paraId="25973D6E" w14:textId="77777777" w:rsidR="006B74BB" w:rsidRDefault="006B74BB">
      <w:pPr>
        <w:spacing w:line="360" w:lineRule="auto"/>
        <w:jc w:val="both"/>
        <w:rPr>
          <w:sz w:val="28"/>
        </w:rPr>
        <w:sectPr w:rsidR="006B74BB">
          <w:pgSz w:w="12240" w:h="15840"/>
          <w:pgMar w:top="980" w:right="720" w:bottom="1300" w:left="1080" w:header="716" w:footer="1103" w:gutter="0"/>
          <w:cols w:space="720"/>
        </w:sectPr>
      </w:pPr>
    </w:p>
    <w:p w14:paraId="361C6D6B" w14:textId="77777777" w:rsidR="006B74BB" w:rsidRDefault="006B74BB">
      <w:pPr>
        <w:pStyle w:val="BodyText"/>
        <w:spacing w:before="9"/>
        <w:rPr>
          <w:sz w:val="15"/>
        </w:rPr>
      </w:pPr>
    </w:p>
    <w:p w14:paraId="7B9E6E25"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7F395046" wp14:editId="54C99ABE">
                <wp:extent cx="5981065" cy="6350"/>
                <wp:effectExtent l="0" t="0" r="0" b="0"/>
                <wp:docPr id="54" name="Group 54"/>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55" name="Graphic 55"/>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6EF5FACE" id="Group 54"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">
                <v:shape id="Graphic 55"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" path="m5981065,l,,,6096r5981065,l5981065,xe" fillcolor="black" stroked="f">
                  <v:path arrowok="t"/>
                </v:shape>
                <w10:anchorlock/>
              </v:group>
            </w:pict>
          </mc:Fallback>
        </mc:AlternateContent>
      </w:r>
    </w:p>
    <w:p w14:paraId="07F47E33" w14:textId="77777777" w:rsidR="006B74BB" w:rsidRDefault="00000000">
      <w:pPr>
        <w:spacing w:line="360" w:lineRule="auto"/>
        <w:ind w:left="360" w:right="713"/>
        <w:jc w:val="both"/>
        <w:rPr>
          <w:sz w:val="28"/>
        </w:rPr>
      </w:pPr>
      <w:r>
        <w:rPr>
          <w:sz w:val="28"/>
        </w:rPr>
        <w:t xml:space="preserve">exploring </w:t>
      </w:r>
      <w:r>
        <w:rPr>
          <w:b/>
          <w:sz w:val="28"/>
        </w:rPr>
        <w:t xml:space="preserve">model optimization techniques </w:t>
      </w:r>
      <w:r>
        <w:rPr>
          <w:sz w:val="28"/>
        </w:rPr>
        <w:t xml:space="preserve">like </w:t>
      </w:r>
      <w:r>
        <w:rPr>
          <w:b/>
          <w:sz w:val="28"/>
        </w:rPr>
        <w:t>quantization, pruning, and knowledge</w:t>
      </w:r>
      <w:r>
        <w:rPr>
          <w:b/>
          <w:spacing w:val="-6"/>
          <w:sz w:val="28"/>
        </w:rPr>
        <w:t xml:space="preserve"> </w:t>
      </w:r>
      <w:r>
        <w:rPr>
          <w:b/>
          <w:sz w:val="28"/>
        </w:rPr>
        <w:t>distillation</w:t>
      </w:r>
      <w:r>
        <w:rPr>
          <w:b/>
          <w:spacing w:val="-4"/>
          <w:sz w:val="28"/>
        </w:rPr>
        <w:t xml:space="preserve"> </w:t>
      </w:r>
      <w:r>
        <w:rPr>
          <w:sz w:val="28"/>
        </w:rPr>
        <w:t>to</w:t>
      </w:r>
      <w:r>
        <w:rPr>
          <w:spacing w:val="-4"/>
          <w:sz w:val="28"/>
        </w:rPr>
        <w:t xml:space="preserve"> </w:t>
      </w:r>
      <w:r>
        <w:rPr>
          <w:sz w:val="28"/>
        </w:rPr>
        <w:t>make</w:t>
      </w:r>
      <w:r>
        <w:rPr>
          <w:spacing w:val="-3"/>
          <w:sz w:val="28"/>
        </w:rPr>
        <w:t xml:space="preserve"> </w:t>
      </w:r>
      <w:r>
        <w:rPr>
          <w:sz w:val="28"/>
        </w:rPr>
        <w:t>CBIR</w:t>
      </w:r>
      <w:r>
        <w:rPr>
          <w:spacing w:val="-6"/>
          <w:sz w:val="28"/>
        </w:rPr>
        <w:t xml:space="preserve"> </w:t>
      </w:r>
      <w:r>
        <w:rPr>
          <w:sz w:val="28"/>
        </w:rPr>
        <w:t>systems</w:t>
      </w:r>
      <w:r>
        <w:rPr>
          <w:spacing w:val="-2"/>
          <w:sz w:val="28"/>
        </w:rPr>
        <w:t xml:space="preserve"> </w:t>
      </w:r>
      <w:r>
        <w:rPr>
          <w:sz w:val="28"/>
        </w:rPr>
        <w:t>more</w:t>
      </w:r>
      <w:r>
        <w:rPr>
          <w:spacing w:val="-6"/>
          <w:sz w:val="28"/>
        </w:rPr>
        <w:t xml:space="preserve"> </w:t>
      </w:r>
      <w:r>
        <w:rPr>
          <w:sz w:val="28"/>
        </w:rPr>
        <w:t>efficient.</w:t>
      </w:r>
      <w:r>
        <w:rPr>
          <w:spacing w:val="-7"/>
          <w:sz w:val="28"/>
        </w:rPr>
        <w:t xml:space="preserve"> </w:t>
      </w:r>
      <w:r>
        <w:rPr>
          <w:sz w:val="28"/>
        </w:rPr>
        <w:t>Another</w:t>
      </w:r>
      <w:r>
        <w:rPr>
          <w:spacing w:val="-3"/>
          <w:sz w:val="28"/>
        </w:rPr>
        <w:t xml:space="preserve"> </w:t>
      </w:r>
      <w:r>
        <w:rPr>
          <w:sz w:val="28"/>
        </w:rPr>
        <w:t>challenge</w:t>
      </w:r>
      <w:r>
        <w:rPr>
          <w:spacing w:val="-6"/>
          <w:sz w:val="28"/>
        </w:rPr>
        <w:t xml:space="preserve"> </w:t>
      </w:r>
      <w:r>
        <w:rPr>
          <w:sz w:val="28"/>
        </w:rPr>
        <w:t xml:space="preserve">is </w:t>
      </w:r>
      <w:r>
        <w:rPr>
          <w:b/>
          <w:sz w:val="28"/>
        </w:rPr>
        <w:t>dataset bias</w:t>
      </w:r>
      <w:r>
        <w:rPr>
          <w:sz w:val="28"/>
        </w:rPr>
        <w:t xml:space="preserve">, where retrieval accuracy can be negatively impacted if the training dataset lacks diversity. Addressing this requires curating </w:t>
      </w:r>
      <w:r>
        <w:rPr>
          <w:b/>
          <w:sz w:val="28"/>
        </w:rPr>
        <w:t xml:space="preserve">balanced and representative datasets </w:t>
      </w:r>
      <w:r>
        <w:rPr>
          <w:sz w:val="28"/>
        </w:rPr>
        <w:t xml:space="preserve">to improve model fairness. Additionally, deep learning- based CBIR often functions as a </w:t>
      </w:r>
      <w:r>
        <w:rPr>
          <w:b/>
          <w:sz w:val="28"/>
        </w:rPr>
        <w:t>black-box system</w:t>
      </w:r>
      <w:r>
        <w:rPr>
          <w:sz w:val="28"/>
        </w:rPr>
        <w:t xml:space="preserve">, making it difficult to interpret why a particular image was retrieved. The development of </w:t>
      </w:r>
      <w:r>
        <w:rPr>
          <w:b/>
          <w:sz w:val="28"/>
        </w:rPr>
        <w:t xml:space="preserve">Explainable AI (XAI) techniques </w:t>
      </w:r>
      <w:r>
        <w:rPr>
          <w:sz w:val="28"/>
        </w:rPr>
        <w:t>aims to enhance transparency and trust in CBIR systems by providing insights into model decisions.</w:t>
      </w:r>
    </w:p>
    <w:p w14:paraId="499A2EA3" w14:textId="77777777" w:rsidR="006B74BB" w:rsidRDefault="00000000">
      <w:pPr>
        <w:spacing w:line="360" w:lineRule="auto"/>
        <w:ind w:left="360" w:right="713"/>
        <w:jc w:val="both"/>
        <w:rPr>
          <w:sz w:val="28"/>
        </w:rPr>
      </w:pPr>
      <w:r>
        <w:rPr>
          <w:sz w:val="28"/>
        </w:rPr>
        <w:t>The</w:t>
      </w:r>
      <w:r>
        <w:rPr>
          <w:spacing w:val="-13"/>
          <w:sz w:val="28"/>
        </w:rPr>
        <w:t xml:space="preserve"> </w:t>
      </w:r>
      <w:r>
        <w:rPr>
          <w:sz w:val="28"/>
        </w:rPr>
        <w:t>advancements</w:t>
      </w:r>
      <w:r>
        <w:rPr>
          <w:spacing w:val="-13"/>
          <w:sz w:val="28"/>
        </w:rPr>
        <w:t xml:space="preserve"> </w:t>
      </w:r>
      <w:r>
        <w:rPr>
          <w:sz w:val="28"/>
        </w:rPr>
        <w:t>in</w:t>
      </w:r>
      <w:r>
        <w:rPr>
          <w:spacing w:val="-13"/>
          <w:sz w:val="28"/>
        </w:rPr>
        <w:t xml:space="preserve"> </w:t>
      </w:r>
      <w:r>
        <w:rPr>
          <w:b/>
          <w:sz w:val="28"/>
        </w:rPr>
        <w:t>deep</w:t>
      </w:r>
      <w:r>
        <w:rPr>
          <w:b/>
          <w:spacing w:val="-13"/>
          <w:sz w:val="28"/>
        </w:rPr>
        <w:t xml:space="preserve"> </w:t>
      </w:r>
      <w:r>
        <w:rPr>
          <w:b/>
          <w:sz w:val="28"/>
        </w:rPr>
        <w:t>learning</w:t>
      </w:r>
      <w:r>
        <w:rPr>
          <w:b/>
          <w:spacing w:val="-13"/>
          <w:sz w:val="28"/>
        </w:rPr>
        <w:t xml:space="preserve"> </w:t>
      </w:r>
      <w:r>
        <w:rPr>
          <w:b/>
          <w:sz w:val="28"/>
        </w:rPr>
        <w:t>architectures</w:t>
      </w:r>
      <w:r>
        <w:rPr>
          <w:b/>
          <w:spacing w:val="-10"/>
          <w:sz w:val="28"/>
        </w:rPr>
        <w:t xml:space="preserve"> </w:t>
      </w:r>
      <w:r>
        <w:rPr>
          <w:sz w:val="28"/>
        </w:rPr>
        <w:t>have</w:t>
      </w:r>
      <w:r>
        <w:rPr>
          <w:spacing w:val="-13"/>
          <w:sz w:val="28"/>
        </w:rPr>
        <w:t xml:space="preserve"> </w:t>
      </w:r>
      <w:r>
        <w:rPr>
          <w:sz w:val="28"/>
        </w:rPr>
        <w:t>transformed</w:t>
      </w:r>
      <w:r>
        <w:rPr>
          <w:spacing w:val="-13"/>
          <w:sz w:val="28"/>
        </w:rPr>
        <w:t xml:space="preserve"> </w:t>
      </w:r>
      <w:r>
        <w:rPr>
          <w:sz w:val="28"/>
        </w:rPr>
        <w:t>CBIR,</w:t>
      </w:r>
      <w:r>
        <w:rPr>
          <w:spacing w:val="-14"/>
          <w:sz w:val="28"/>
        </w:rPr>
        <w:t xml:space="preserve"> </w:t>
      </w:r>
      <w:r>
        <w:rPr>
          <w:sz w:val="28"/>
        </w:rPr>
        <w:t xml:space="preserve">making image-based search more </w:t>
      </w:r>
      <w:r>
        <w:rPr>
          <w:b/>
          <w:sz w:val="28"/>
        </w:rPr>
        <w:t>accurate, scalable, and efficient</w:t>
      </w:r>
      <w:r>
        <w:rPr>
          <w:sz w:val="28"/>
        </w:rPr>
        <w:t xml:space="preserve">. While traditional </w:t>
      </w:r>
      <w:r>
        <w:rPr>
          <w:b/>
          <w:sz w:val="28"/>
        </w:rPr>
        <w:t xml:space="preserve">handcrafted feature-based methods </w:t>
      </w:r>
      <w:r>
        <w:rPr>
          <w:sz w:val="28"/>
        </w:rPr>
        <w:t xml:space="preserve">have been largely replaced by </w:t>
      </w:r>
      <w:r>
        <w:rPr>
          <w:b/>
          <w:sz w:val="28"/>
        </w:rPr>
        <w:t>CNNs and transformer models</w:t>
      </w:r>
      <w:r>
        <w:rPr>
          <w:sz w:val="28"/>
        </w:rPr>
        <w:t>,</w:t>
      </w:r>
      <w:r>
        <w:rPr>
          <w:spacing w:val="-2"/>
          <w:sz w:val="28"/>
        </w:rPr>
        <w:t xml:space="preserve"> </w:t>
      </w:r>
      <w:r>
        <w:rPr>
          <w:sz w:val="28"/>
        </w:rPr>
        <w:t>continuous improvements are necessary</w:t>
      </w:r>
      <w:r>
        <w:rPr>
          <w:spacing w:val="-1"/>
          <w:sz w:val="28"/>
        </w:rPr>
        <w:t xml:space="preserve"> </w:t>
      </w:r>
      <w:r>
        <w:rPr>
          <w:sz w:val="28"/>
        </w:rPr>
        <w:t xml:space="preserve">to optimize retrieval accuracy, reduce computational costs, and enhance real-world applicability. Future research should focus on </w:t>
      </w:r>
      <w:r>
        <w:rPr>
          <w:b/>
          <w:sz w:val="28"/>
        </w:rPr>
        <w:t>real-time CBIR deployment, bias mitigation, and improved explainability</w:t>
      </w:r>
      <w:r>
        <w:rPr>
          <w:sz w:val="28"/>
        </w:rPr>
        <w:t xml:space="preserve">, ensuring that CBIR systems remain effective across a wide range of industries, including </w:t>
      </w:r>
      <w:r>
        <w:rPr>
          <w:b/>
          <w:sz w:val="28"/>
        </w:rPr>
        <w:t>e-commerce, healthcare, and security</w:t>
      </w:r>
      <w:r>
        <w:rPr>
          <w:sz w:val="28"/>
        </w:rPr>
        <w:t>.</w:t>
      </w:r>
    </w:p>
    <w:p w14:paraId="3AFC0153" w14:textId="77777777" w:rsidR="006B74BB" w:rsidRDefault="006B74BB">
      <w:pPr>
        <w:spacing w:line="360" w:lineRule="auto"/>
        <w:jc w:val="both"/>
        <w:rPr>
          <w:sz w:val="28"/>
        </w:rPr>
        <w:sectPr w:rsidR="006B74BB">
          <w:pgSz w:w="12240" w:h="15840"/>
          <w:pgMar w:top="980" w:right="720" w:bottom="1300" w:left="1080" w:header="716" w:footer="1103" w:gutter="0"/>
          <w:cols w:space="720"/>
        </w:sectPr>
      </w:pPr>
    </w:p>
    <w:p w14:paraId="70CBAC62" w14:textId="77777777" w:rsidR="006B74BB" w:rsidRDefault="006B74BB">
      <w:pPr>
        <w:pStyle w:val="BodyText"/>
        <w:spacing w:before="9"/>
        <w:rPr>
          <w:sz w:val="15"/>
        </w:rPr>
      </w:pPr>
    </w:p>
    <w:p w14:paraId="50A126A2" w14:textId="77777777" w:rsidR="006B74BB" w:rsidRDefault="00000000">
      <w:pPr>
        <w:pStyle w:val="BodyText"/>
        <w:ind w:left="331"/>
        <w:rPr>
          <w:sz w:val="20"/>
        </w:rPr>
      </w:pPr>
      <w:r>
        <w:rPr>
          <w:noProof/>
          <w:sz w:val="20"/>
        </w:rPr>
        <mc:AlternateContent>
          <mc:Choice Requires="wpg">
            <w:drawing>
              <wp:inline distT="0" distB="0" distL="0" distR="0" wp14:anchorId="55425B0A" wp14:editId="6DAB7DAD">
                <wp:extent cx="5981065" cy="313055"/>
                <wp:effectExtent l="0" t="0" r="0" b="1270"/>
                <wp:docPr id="56" name="Group 56"/>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57" name="Graphic 57"/>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58" name="Graphic 58"/>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59" name="Textbox 59"/>
                        <wps:cNvSpPr txBox="1"/>
                        <wps:spPr>
                          <a:xfrm>
                            <a:off x="0" y="6095"/>
                            <a:ext cx="5981065" cy="306705"/>
                          </a:xfrm>
                          <a:prstGeom prst="rect">
                            <a:avLst/>
                          </a:prstGeom>
                        </wps:spPr>
                        <wps:txbx>
                          <w:txbxContent>
                            <w:p w14:paraId="7369ABF2" w14:textId="77777777" w:rsidR="006B74BB" w:rsidRDefault="00000000">
                              <w:pPr>
                                <w:ind w:left="28"/>
                                <w:rPr>
                                  <w:b/>
                                  <w:sz w:val="28"/>
                                </w:rPr>
                              </w:pPr>
                              <w:r>
                                <w:rPr>
                                  <w:b/>
                                  <w:color w:val="FFFFFF"/>
                                  <w:sz w:val="28"/>
                                </w:rPr>
                                <w:t>5.</w:t>
                              </w:r>
                              <w:r>
                                <w:rPr>
                                  <w:b/>
                                  <w:color w:val="FFFFFF"/>
                                  <w:spacing w:val="-1"/>
                                  <w:sz w:val="28"/>
                                </w:rPr>
                                <w:t xml:space="preserve"> </w:t>
                              </w:r>
                              <w:r>
                                <w:rPr>
                                  <w:b/>
                                  <w:color w:val="FFFFFF"/>
                                  <w:spacing w:val="-2"/>
                                  <w:sz w:val="28"/>
                                </w:rPr>
                                <w:t>METHODOLOGY</w:t>
                              </w:r>
                            </w:p>
                          </w:txbxContent>
                        </wps:txbx>
                        <wps:bodyPr wrap="square" lIns="0" tIns="0" rIns="0" bIns="0" rtlCol="0">
                          <a:noAutofit/>
                        </wps:bodyPr>
                      </wps:wsp>
                    </wpg:wgp>
                  </a:graphicData>
                </a:graphic>
              </wp:inline>
            </w:drawing>
          </mc:Choice>
          <mc:Fallback>
            <w:pict>
              <v:group w14:anchorId="55425B0A" id="Group 56" o:spid="_x0000_s1057"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">
                <v:shape id="Graphic 57" o:spid="_x0000_s1058"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" path="m5981065,l,,,6096r5981065,l5981065,xe" fillcolor="black" stroked="f">
                  <v:path arrowok="t"/>
                </v:shape>
                <v:shape id="Graphic 58" o:spid="_x0000_s1059"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" path="m5981065,l,,,306628r5981065,l5981065,xe" fillcolor="#999" stroked="f">
                  <v:path arrowok="t"/>
                </v:shape>
                <v:shape id="Textbox 59" o:spid="_x0000_s1060"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7369ABF2" w14:textId="77777777" w:rsidR="006B74BB" w:rsidRDefault="00000000">
                        <w:pPr>
                          <w:ind w:left="28"/>
                          <w:rPr>
                            <w:b/>
                            <w:sz w:val="28"/>
                          </w:rPr>
                        </w:pPr>
                        <w:r>
                          <w:rPr>
                            <w:b/>
                            <w:color w:val="FFFFFF"/>
                            <w:sz w:val="28"/>
                          </w:rPr>
                          <w:t>5.</w:t>
                        </w:r>
                        <w:r>
                          <w:rPr>
                            <w:b/>
                            <w:color w:val="FFFFFF"/>
                            <w:spacing w:val="-1"/>
                            <w:sz w:val="28"/>
                          </w:rPr>
                          <w:t xml:space="preserve"> </w:t>
                        </w:r>
                        <w:r>
                          <w:rPr>
                            <w:b/>
                            <w:color w:val="FFFFFF"/>
                            <w:spacing w:val="-2"/>
                            <w:sz w:val="28"/>
                          </w:rPr>
                          <w:t>METHODOLOGY</w:t>
                        </w:r>
                      </w:p>
                    </w:txbxContent>
                  </v:textbox>
                </v:shape>
                <w10:anchorlock/>
              </v:group>
            </w:pict>
          </mc:Fallback>
        </mc:AlternateContent>
      </w:r>
    </w:p>
    <w:p w14:paraId="5153F895" w14:textId="77777777" w:rsidR="006B74BB" w:rsidRDefault="006B74BB">
      <w:pPr>
        <w:pStyle w:val="BodyText"/>
        <w:spacing w:before="10"/>
      </w:pPr>
    </w:p>
    <w:p w14:paraId="1D743CE7" w14:textId="77777777" w:rsidR="006B74BB" w:rsidRDefault="00000000">
      <w:pPr>
        <w:pStyle w:val="BodyText"/>
        <w:spacing w:line="360" w:lineRule="auto"/>
        <w:ind w:left="360" w:right="713"/>
        <w:jc w:val="both"/>
      </w:pPr>
      <w:r>
        <w:t>The methodology for developing a Content-Based Image Retrieval (CBIR) system using deep learning involves several stages: data preparation, feature extraction, similarity calculation, model optimization, evaluation, and deployment. This approach leverages Convolutional Neural Networks (CNNs), specifically ResNet- 50, for robust image feature extraction and efficient retrieval of visually similar products in e-commerce applications.</w:t>
      </w:r>
    </w:p>
    <w:p w14:paraId="0F513C6B" w14:textId="77777777" w:rsidR="006B74BB" w:rsidRDefault="00000000">
      <w:pPr>
        <w:pStyle w:val="Heading1"/>
        <w:spacing w:line="322" w:lineRule="exact"/>
        <w:ind w:left="360"/>
      </w:pPr>
      <w:r>
        <w:t>Overview</w:t>
      </w:r>
      <w:r>
        <w:rPr>
          <w:spacing w:val="-4"/>
        </w:rPr>
        <w:t xml:space="preserve"> </w:t>
      </w:r>
      <w:r>
        <w:t>on</w:t>
      </w:r>
      <w:r>
        <w:rPr>
          <w:spacing w:val="-5"/>
        </w:rPr>
        <w:t xml:space="preserve"> CNN</w:t>
      </w:r>
    </w:p>
    <w:p w14:paraId="3A8787D3" w14:textId="77777777" w:rsidR="006B74BB" w:rsidRDefault="00000000">
      <w:pPr>
        <w:pStyle w:val="BodyText"/>
        <w:spacing w:before="161" w:line="360" w:lineRule="auto"/>
        <w:ind w:left="360" w:right="718"/>
        <w:jc w:val="both"/>
      </w:pPr>
      <w:r>
        <w:t>Convolutional Neural Network (CNN) is a type of deep learning model for processing</w:t>
      </w:r>
      <w:r>
        <w:rPr>
          <w:spacing w:val="-1"/>
        </w:rPr>
        <w:t xml:space="preserve"> </w:t>
      </w:r>
      <w:r>
        <w:t>data</w:t>
      </w:r>
      <w:r>
        <w:rPr>
          <w:spacing w:val="-3"/>
        </w:rPr>
        <w:t xml:space="preserve"> </w:t>
      </w:r>
      <w:r>
        <w:t>that</w:t>
      </w:r>
      <w:r>
        <w:rPr>
          <w:spacing w:val="-2"/>
        </w:rPr>
        <w:t xml:space="preserve"> </w:t>
      </w:r>
      <w:r>
        <w:t>has</w:t>
      </w:r>
      <w:r>
        <w:rPr>
          <w:spacing w:val="-1"/>
        </w:rPr>
        <w:t xml:space="preserve"> </w:t>
      </w:r>
      <w:r>
        <w:t>a</w:t>
      </w:r>
      <w:r>
        <w:rPr>
          <w:spacing w:val="-2"/>
        </w:rPr>
        <w:t xml:space="preserve"> </w:t>
      </w:r>
      <w:r>
        <w:t>grid</w:t>
      </w:r>
      <w:r>
        <w:rPr>
          <w:spacing w:val="-1"/>
        </w:rPr>
        <w:t xml:space="preserve"> </w:t>
      </w:r>
      <w:r>
        <w:t>pattern,</w:t>
      </w:r>
      <w:r>
        <w:rPr>
          <w:spacing w:val="-2"/>
        </w:rPr>
        <w:t xml:space="preserve"> </w:t>
      </w:r>
      <w:r>
        <w:t>such</w:t>
      </w:r>
      <w:r>
        <w:rPr>
          <w:spacing w:val="-1"/>
        </w:rPr>
        <w:t xml:space="preserve"> </w:t>
      </w:r>
      <w:r>
        <w:t>as</w:t>
      </w:r>
      <w:r>
        <w:rPr>
          <w:spacing w:val="-2"/>
        </w:rPr>
        <w:t xml:space="preserve"> </w:t>
      </w:r>
      <w:r>
        <w:t>images.</w:t>
      </w:r>
      <w:r>
        <w:rPr>
          <w:spacing w:val="-2"/>
        </w:rPr>
        <w:t xml:space="preserve"> </w:t>
      </w:r>
      <w:r>
        <w:t>Deep-learning</w:t>
      </w:r>
      <w:r>
        <w:rPr>
          <w:spacing w:val="-1"/>
        </w:rPr>
        <w:t xml:space="preserve"> </w:t>
      </w:r>
      <w:r>
        <w:t>CNN</w:t>
      </w:r>
      <w:r>
        <w:rPr>
          <w:spacing w:val="-1"/>
        </w:rPr>
        <w:t xml:space="preserve"> </w:t>
      </w:r>
      <w:r>
        <w:t>models to train and test, each input image will pass through a series of convolution layers with filters (Kernals), Pooling, fully connected layers (FC), and apply Softmax function</w:t>
      </w:r>
      <w:r>
        <w:rPr>
          <w:spacing w:val="-9"/>
        </w:rPr>
        <w:t xml:space="preserve"> </w:t>
      </w:r>
      <w:r>
        <w:t>to</w:t>
      </w:r>
      <w:r>
        <w:rPr>
          <w:spacing w:val="-10"/>
        </w:rPr>
        <w:t xml:space="preserve"> </w:t>
      </w:r>
      <w:r>
        <w:t>classify</w:t>
      </w:r>
      <w:r>
        <w:rPr>
          <w:spacing w:val="-9"/>
        </w:rPr>
        <w:t xml:space="preserve"> </w:t>
      </w:r>
      <w:r>
        <w:t>an</w:t>
      </w:r>
      <w:r>
        <w:rPr>
          <w:spacing w:val="-10"/>
        </w:rPr>
        <w:t xml:space="preserve"> </w:t>
      </w:r>
      <w:r>
        <w:t>object</w:t>
      </w:r>
      <w:r>
        <w:rPr>
          <w:spacing w:val="-9"/>
        </w:rPr>
        <w:t xml:space="preserve"> </w:t>
      </w:r>
      <w:r>
        <w:t>with</w:t>
      </w:r>
      <w:r>
        <w:rPr>
          <w:spacing w:val="-10"/>
        </w:rPr>
        <w:t xml:space="preserve"> </w:t>
      </w:r>
      <w:r>
        <w:t>probabilistic</w:t>
      </w:r>
      <w:r>
        <w:rPr>
          <w:spacing w:val="-10"/>
        </w:rPr>
        <w:t xml:space="preserve"> </w:t>
      </w:r>
      <w:r>
        <w:t>values</w:t>
      </w:r>
      <w:r>
        <w:rPr>
          <w:spacing w:val="-9"/>
        </w:rPr>
        <w:t xml:space="preserve"> </w:t>
      </w:r>
      <w:r>
        <w:t>between</w:t>
      </w:r>
      <w:r>
        <w:rPr>
          <w:spacing w:val="-10"/>
        </w:rPr>
        <w:t xml:space="preserve"> </w:t>
      </w:r>
      <w:r>
        <w:t>0</w:t>
      </w:r>
      <w:r>
        <w:rPr>
          <w:spacing w:val="-11"/>
        </w:rPr>
        <w:t xml:space="preserve"> </w:t>
      </w:r>
      <w:r>
        <w:t>and</w:t>
      </w:r>
      <w:r>
        <w:rPr>
          <w:spacing w:val="-9"/>
        </w:rPr>
        <w:t xml:space="preserve"> </w:t>
      </w:r>
      <w:r>
        <w:t>1.</w:t>
      </w:r>
      <w:r>
        <w:rPr>
          <w:spacing w:val="-11"/>
        </w:rPr>
        <w:t xml:space="preserve"> </w:t>
      </w:r>
      <w:r>
        <w:t>CNN's</w:t>
      </w:r>
      <w:r>
        <w:rPr>
          <w:spacing w:val="-9"/>
        </w:rPr>
        <w:t xml:space="preserve"> </w:t>
      </w:r>
      <w:r>
        <w:t>have unique</w:t>
      </w:r>
      <w:r>
        <w:rPr>
          <w:spacing w:val="-15"/>
        </w:rPr>
        <w:t xml:space="preserve"> </w:t>
      </w:r>
      <w:r>
        <w:t>layers</w:t>
      </w:r>
      <w:r>
        <w:rPr>
          <w:spacing w:val="-13"/>
        </w:rPr>
        <w:t xml:space="preserve"> </w:t>
      </w:r>
      <w:r>
        <w:t>called</w:t>
      </w:r>
      <w:r>
        <w:rPr>
          <w:spacing w:val="-13"/>
        </w:rPr>
        <w:t xml:space="preserve"> </w:t>
      </w:r>
      <w:r>
        <w:t>convolutional</w:t>
      </w:r>
      <w:r>
        <w:rPr>
          <w:spacing w:val="-13"/>
        </w:rPr>
        <w:t xml:space="preserve"> </w:t>
      </w:r>
      <w:r>
        <w:t>layers</w:t>
      </w:r>
      <w:r>
        <w:rPr>
          <w:spacing w:val="-15"/>
        </w:rPr>
        <w:t xml:space="preserve"> </w:t>
      </w:r>
      <w:r>
        <w:t>which</w:t>
      </w:r>
      <w:r>
        <w:rPr>
          <w:spacing w:val="-13"/>
        </w:rPr>
        <w:t xml:space="preserve"> </w:t>
      </w:r>
      <w:r>
        <w:t>separate</w:t>
      </w:r>
      <w:r>
        <w:rPr>
          <w:spacing w:val="-13"/>
        </w:rPr>
        <w:t xml:space="preserve"> </w:t>
      </w:r>
      <w:r>
        <w:t>them</w:t>
      </w:r>
      <w:r>
        <w:rPr>
          <w:spacing w:val="-13"/>
        </w:rPr>
        <w:t xml:space="preserve"> </w:t>
      </w:r>
      <w:r>
        <w:t>from</w:t>
      </w:r>
      <w:r>
        <w:rPr>
          <w:spacing w:val="-14"/>
        </w:rPr>
        <w:t xml:space="preserve"> </w:t>
      </w:r>
      <w:r>
        <w:t>RNNs</w:t>
      </w:r>
      <w:r>
        <w:rPr>
          <w:spacing w:val="-13"/>
        </w:rPr>
        <w:t xml:space="preserve"> </w:t>
      </w:r>
      <w:r>
        <w:t>and</w:t>
      </w:r>
      <w:r>
        <w:rPr>
          <w:spacing w:val="-15"/>
        </w:rPr>
        <w:t xml:space="preserve"> </w:t>
      </w:r>
      <w:r>
        <w:t>other neural</w:t>
      </w:r>
      <w:r>
        <w:rPr>
          <w:spacing w:val="-12"/>
        </w:rPr>
        <w:t xml:space="preserve"> </w:t>
      </w:r>
      <w:r>
        <w:t>networks.</w:t>
      </w:r>
      <w:r>
        <w:rPr>
          <w:spacing w:val="-12"/>
        </w:rPr>
        <w:t xml:space="preserve"> </w:t>
      </w:r>
      <w:r>
        <w:t>Within</w:t>
      </w:r>
      <w:r>
        <w:rPr>
          <w:spacing w:val="-10"/>
        </w:rPr>
        <w:t xml:space="preserve"> </w:t>
      </w:r>
      <w:r>
        <w:t>a</w:t>
      </w:r>
      <w:r>
        <w:rPr>
          <w:spacing w:val="-8"/>
        </w:rPr>
        <w:t xml:space="preserve"> </w:t>
      </w:r>
      <w:r>
        <w:t>convolutional</w:t>
      </w:r>
      <w:r>
        <w:rPr>
          <w:spacing w:val="-10"/>
        </w:rPr>
        <w:t xml:space="preserve"> </w:t>
      </w:r>
      <w:r>
        <w:t>layer,</w:t>
      </w:r>
      <w:r>
        <w:rPr>
          <w:spacing w:val="-11"/>
        </w:rPr>
        <w:t xml:space="preserve"> </w:t>
      </w:r>
      <w:r>
        <w:t>the</w:t>
      </w:r>
      <w:r>
        <w:rPr>
          <w:spacing w:val="-11"/>
        </w:rPr>
        <w:t xml:space="preserve"> </w:t>
      </w:r>
      <w:r>
        <w:t>input</w:t>
      </w:r>
      <w:r>
        <w:rPr>
          <w:spacing w:val="-10"/>
        </w:rPr>
        <w:t xml:space="preserve"> </w:t>
      </w:r>
      <w:r>
        <w:t>is</w:t>
      </w:r>
      <w:r>
        <w:rPr>
          <w:spacing w:val="-10"/>
        </w:rPr>
        <w:t xml:space="preserve"> </w:t>
      </w:r>
      <w:r>
        <w:t>transformed</w:t>
      </w:r>
      <w:r>
        <w:rPr>
          <w:spacing w:val="-10"/>
        </w:rPr>
        <w:t xml:space="preserve"> </w:t>
      </w:r>
      <w:r>
        <w:t>before</w:t>
      </w:r>
      <w:r>
        <w:rPr>
          <w:spacing w:val="-11"/>
        </w:rPr>
        <w:t xml:space="preserve"> </w:t>
      </w:r>
      <w:r>
        <w:t>being passed to the next layer. A CNN transforms the data by using filters.</w:t>
      </w:r>
    </w:p>
    <w:p w14:paraId="7C7270E8" w14:textId="77777777" w:rsidR="006B74BB" w:rsidRDefault="00000000">
      <w:pPr>
        <w:pStyle w:val="BodyText"/>
        <w:spacing w:before="5"/>
        <w:rPr>
          <w:sz w:val="13"/>
        </w:rPr>
      </w:pPr>
      <w:r>
        <w:rPr>
          <w:noProof/>
          <w:sz w:val="13"/>
        </w:rPr>
        <w:drawing>
          <wp:anchor distT="0" distB="0" distL="0" distR="0" simplePos="0" relativeHeight="251656704" behindDoc="1" locked="0" layoutInCell="1" allowOverlap="1" wp14:anchorId="67013707" wp14:editId="34A8F803">
            <wp:simplePos x="0" y="0"/>
            <wp:positionH relativeFrom="page">
              <wp:posOffset>1602740</wp:posOffset>
            </wp:positionH>
            <wp:positionV relativeFrom="paragraph">
              <wp:posOffset>113665</wp:posOffset>
            </wp:positionV>
            <wp:extent cx="4370070" cy="1542415"/>
            <wp:effectExtent l="0" t="0" r="0" b="0"/>
            <wp:wrapTopAndBottom/>
            <wp:docPr id="60" name="Image 60" descr="C:\Users\Easy Technology\Pictures\Screenshots\Screenshot (32).png"/>
            <wp:cNvGraphicFramePr/>
            <a:graphic xmlns:a="http://schemas.openxmlformats.org/drawingml/2006/main">
              <a:graphicData uri="http://schemas.openxmlformats.org/drawingml/2006/picture">
                <pic:pic xmlns:pic="http://schemas.openxmlformats.org/drawingml/2006/picture">
                  <pic:nvPicPr>
                    <pic:cNvPr id="60" name="Image 60" descr="C:\Users\Easy Technology\Pictures\Screenshots\Screenshot (32).png"/>
                    <pic:cNvPicPr/>
                  </pic:nvPicPr>
                  <pic:blipFill>
                    <a:blip r:embed="rId13" cstate="print"/>
                    <a:stretch>
                      <a:fillRect/>
                    </a:stretch>
                  </pic:blipFill>
                  <pic:spPr>
                    <a:xfrm>
                      <a:off x="0" y="0"/>
                      <a:ext cx="4370265" cy="1542288"/>
                    </a:xfrm>
                    <a:prstGeom prst="rect">
                      <a:avLst/>
                    </a:prstGeom>
                  </pic:spPr>
                </pic:pic>
              </a:graphicData>
            </a:graphic>
          </wp:anchor>
        </w:drawing>
      </w:r>
    </w:p>
    <w:p w14:paraId="4D626A85" w14:textId="77777777" w:rsidR="006B74BB" w:rsidRDefault="006B74BB">
      <w:pPr>
        <w:pStyle w:val="BodyText"/>
      </w:pPr>
    </w:p>
    <w:p w14:paraId="539D3C11" w14:textId="77777777" w:rsidR="006B74BB" w:rsidRDefault="006B74BB">
      <w:pPr>
        <w:pStyle w:val="BodyText"/>
        <w:spacing w:before="99"/>
      </w:pPr>
    </w:p>
    <w:p w14:paraId="52164A84" w14:textId="77777777" w:rsidR="006B74BB" w:rsidRDefault="00000000">
      <w:pPr>
        <w:pStyle w:val="Heading1"/>
        <w:spacing w:before="1"/>
        <w:ind w:left="360"/>
      </w:pPr>
      <w:r>
        <w:t>Overview</w:t>
      </w:r>
      <w:r>
        <w:rPr>
          <w:spacing w:val="-7"/>
        </w:rPr>
        <w:t xml:space="preserve"> </w:t>
      </w:r>
      <w:r>
        <w:t>on</w:t>
      </w:r>
      <w:r>
        <w:rPr>
          <w:spacing w:val="-8"/>
        </w:rPr>
        <w:t xml:space="preserve"> </w:t>
      </w:r>
      <w:r>
        <w:t>ResNet-</w:t>
      </w:r>
      <w:r>
        <w:rPr>
          <w:spacing w:val="-5"/>
        </w:rPr>
        <w:t>50</w:t>
      </w:r>
    </w:p>
    <w:p w14:paraId="3C358AD6" w14:textId="77777777" w:rsidR="006B74BB" w:rsidRDefault="00000000">
      <w:pPr>
        <w:pStyle w:val="BodyText"/>
        <w:spacing w:before="152" w:line="360" w:lineRule="auto"/>
        <w:ind w:left="360" w:right="722"/>
        <w:jc w:val="both"/>
      </w:pPr>
      <w:r>
        <w:t>ResNet-50 is a specialized CNN architecture designed to address the challenges of training very deep networks, particularly the vanishing gradient problem. It introduces</w:t>
      </w:r>
      <w:r>
        <w:rPr>
          <w:spacing w:val="-13"/>
        </w:rPr>
        <w:t xml:space="preserve"> </w:t>
      </w:r>
      <w:r>
        <w:t>residual</w:t>
      </w:r>
      <w:r>
        <w:rPr>
          <w:spacing w:val="-13"/>
        </w:rPr>
        <w:t xml:space="preserve"> </w:t>
      </w:r>
      <w:r>
        <w:t>connections</w:t>
      </w:r>
      <w:r>
        <w:rPr>
          <w:spacing w:val="-13"/>
        </w:rPr>
        <w:t xml:space="preserve"> </w:t>
      </w:r>
      <w:r>
        <w:t>that</w:t>
      </w:r>
      <w:r>
        <w:rPr>
          <w:spacing w:val="-13"/>
        </w:rPr>
        <w:t xml:space="preserve"> </w:t>
      </w:r>
      <w:r>
        <w:t>allow</w:t>
      </w:r>
      <w:r>
        <w:rPr>
          <w:spacing w:val="-13"/>
        </w:rPr>
        <w:t xml:space="preserve"> </w:t>
      </w:r>
      <w:r>
        <w:t>information</w:t>
      </w:r>
      <w:r>
        <w:rPr>
          <w:spacing w:val="-13"/>
        </w:rPr>
        <w:t xml:space="preserve"> </w:t>
      </w:r>
      <w:r>
        <w:t>to</w:t>
      </w:r>
      <w:r>
        <w:rPr>
          <w:spacing w:val="-13"/>
        </w:rPr>
        <w:t xml:space="preserve"> </w:t>
      </w:r>
      <w:r>
        <w:t>bypass</w:t>
      </w:r>
      <w:r>
        <w:rPr>
          <w:spacing w:val="-14"/>
        </w:rPr>
        <w:t xml:space="preserve"> </w:t>
      </w:r>
      <w:r>
        <w:t>one</w:t>
      </w:r>
      <w:r>
        <w:rPr>
          <w:spacing w:val="-13"/>
        </w:rPr>
        <w:t xml:space="preserve"> </w:t>
      </w:r>
      <w:r>
        <w:t>or</w:t>
      </w:r>
      <w:r>
        <w:rPr>
          <w:spacing w:val="-13"/>
        </w:rPr>
        <w:t xml:space="preserve"> </w:t>
      </w:r>
      <w:r>
        <w:t>more</w:t>
      </w:r>
      <w:r>
        <w:rPr>
          <w:spacing w:val="-15"/>
        </w:rPr>
        <w:t xml:space="preserve"> </w:t>
      </w:r>
      <w:r>
        <w:t>layers,</w:t>
      </w:r>
    </w:p>
    <w:p w14:paraId="6D1C0842"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6775C7FB" w14:textId="77777777" w:rsidR="006B74BB" w:rsidRDefault="006B74BB">
      <w:pPr>
        <w:pStyle w:val="BodyText"/>
        <w:spacing w:before="9"/>
        <w:rPr>
          <w:sz w:val="15"/>
        </w:rPr>
      </w:pPr>
    </w:p>
    <w:p w14:paraId="2C85D9B4"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513F5737" wp14:editId="0601C7CE">
                <wp:extent cx="5981065" cy="6350"/>
                <wp:effectExtent l="0" t="0" r="0" b="0"/>
                <wp:docPr id="61" name="Group 61"/>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62" name="Graphic 62"/>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2F15690F" id="Group 61"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">
                <v:shape id="Graphic 62"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" path="m5981065,l,,,6096r5981065,l5981065,xe" fillcolor="black" stroked="f">
                  <v:path arrowok="t"/>
                </v:shape>
                <w10:anchorlock/>
              </v:group>
            </w:pict>
          </mc:Fallback>
        </mc:AlternateContent>
      </w:r>
    </w:p>
    <w:p w14:paraId="25FD88FD" w14:textId="77777777" w:rsidR="006B74BB" w:rsidRDefault="00000000">
      <w:pPr>
        <w:pStyle w:val="BodyText"/>
        <w:spacing w:line="360" w:lineRule="auto"/>
        <w:ind w:left="360" w:right="718"/>
        <w:jc w:val="both"/>
      </w:pPr>
      <w:r>
        <w:t>maintaining</w:t>
      </w:r>
      <w:r>
        <w:rPr>
          <w:spacing w:val="-14"/>
        </w:rPr>
        <w:t xml:space="preserve"> </w:t>
      </w:r>
      <w:r>
        <w:t>the</w:t>
      </w:r>
      <w:r>
        <w:rPr>
          <w:spacing w:val="-15"/>
        </w:rPr>
        <w:t xml:space="preserve"> </w:t>
      </w:r>
      <w:r>
        <w:t>integrity</w:t>
      </w:r>
      <w:r>
        <w:rPr>
          <w:spacing w:val="-14"/>
        </w:rPr>
        <w:t xml:space="preserve"> </w:t>
      </w:r>
      <w:r>
        <w:t>of</w:t>
      </w:r>
      <w:r>
        <w:rPr>
          <w:spacing w:val="-15"/>
        </w:rPr>
        <w:t xml:space="preserve"> </w:t>
      </w:r>
      <w:r>
        <w:t>the</w:t>
      </w:r>
      <w:r>
        <w:rPr>
          <w:spacing w:val="-15"/>
        </w:rPr>
        <w:t xml:space="preserve"> </w:t>
      </w:r>
      <w:r>
        <w:t>learned</w:t>
      </w:r>
      <w:r>
        <w:rPr>
          <w:spacing w:val="-14"/>
        </w:rPr>
        <w:t xml:space="preserve"> </w:t>
      </w:r>
      <w:r>
        <w:t>features</w:t>
      </w:r>
      <w:r>
        <w:rPr>
          <w:spacing w:val="-14"/>
        </w:rPr>
        <w:t xml:space="preserve"> </w:t>
      </w:r>
      <w:r>
        <w:t>even</w:t>
      </w:r>
      <w:r>
        <w:rPr>
          <w:spacing w:val="-14"/>
        </w:rPr>
        <w:t xml:space="preserve"> </w:t>
      </w:r>
      <w:r>
        <w:t>as</w:t>
      </w:r>
      <w:r>
        <w:rPr>
          <w:spacing w:val="-14"/>
        </w:rPr>
        <w:t xml:space="preserve"> </w:t>
      </w:r>
      <w:r>
        <w:t>the</w:t>
      </w:r>
      <w:r>
        <w:rPr>
          <w:spacing w:val="-15"/>
        </w:rPr>
        <w:t xml:space="preserve"> </w:t>
      </w:r>
      <w:r>
        <w:t>network</w:t>
      </w:r>
      <w:r>
        <w:rPr>
          <w:spacing w:val="-16"/>
        </w:rPr>
        <w:t xml:space="preserve"> </w:t>
      </w:r>
      <w:r>
        <w:t>depth</w:t>
      </w:r>
      <w:r>
        <w:rPr>
          <w:spacing w:val="-14"/>
        </w:rPr>
        <w:t xml:space="preserve"> </w:t>
      </w:r>
      <w:r>
        <w:t>increases. ResNet-50 processes images through multiple stages, each composed of convolutional</w:t>
      </w:r>
      <w:r>
        <w:rPr>
          <w:spacing w:val="-16"/>
        </w:rPr>
        <w:t xml:space="preserve"> </w:t>
      </w:r>
      <w:r>
        <w:t>blocks</w:t>
      </w:r>
      <w:r>
        <w:rPr>
          <w:spacing w:val="-16"/>
        </w:rPr>
        <w:t xml:space="preserve"> </w:t>
      </w:r>
      <w:r>
        <w:t>and</w:t>
      </w:r>
      <w:r>
        <w:rPr>
          <w:spacing w:val="-14"/>
        </w:rPr>
        <w:t xml:space="preserve"> </w:t>
      </w:r>
      <w:r>
        <w:t>identity</w:t>
      </w:r>
      <w:r>
        <w:rPr>
          <w:spacing w:val="-14"/>
        </w:rPr>
        <w:t xml:space="preserve"> </w:t>
      </w:r>
      <w:r>
        <w:t>blocks,</w:t>
      </w:r>
      <w:r>
        <w:rPr>
          <w:spacing w:val="-15"/>
        </w:rPr>
        <w:t xml:space="preserve"> </w:t>
      </w:r>
      <w:r>
        <w:t>and</w:t>
      </w:r>
      <w:r>
        <w:rPr>
          <w:spacing w:val="-16"/>
        </w:rPr>
        <w:t xml:space="preserve"> </w:t>
      </w:r>
      <w:r>
        <w:t>ultimately</w:t>
      </w:r>
      <w:r>
        <w:rPr>
          <w:spacing w:val="-14"/>
        </w:rPr>
        <w:t xml:space="preserve"> </w:t>
      </w:r>
      <w:r>
        <w:t>outputs</w:t>
      </w:r>
      <w:r>
        <w:rPr>
          <w:spacing w:val="-16"/>
        </w:rPr>
        <w:t xml:space="preserve"> </w:t>
      </w:r>
      <w:r>
        <w:t>a</w:t>
      </w:r>
      <w:r>
        <w:rPr>
          <w:spacing w:val="-15"/>
        </w:rPr>
        <w:t xml:space="preserve"> </w:t>
      </w:r>
      <w:r>
        <w:t>feature</w:t>
      </w:r>
      <w:r>
        <w:rPr>
          <w:spacing w:val="-15"/>
        </w:rPr>
        <w:t xml:space="preserve"> </w:t>
      </w:r>
      <w:r>
        <w:t>vector</w:t>
      </w:r>
      <w:r>
        <w:rPr>
          <w:spacing w:val="-15"/>
        </w:rPr>
        <w:t xml:space="preserve"> </w:t>
      </w:r>
      <w:r>
        <w:t>that captures the core visual attributes of the image. This architecture, shown in the ResNet-50 model diagram, enables the model to extract rich and detailed features from images, making it ideal for Content-Based Image Retrieval (CBIR) systems. By leveraging ResNet-50 in this project, the system can effectively analyze and retrieve visually similar products, enhancing the accuracy and relevance of search results in e-commerce applications.</w:t>
      </w:r>
    </w:p>
    <w:p w14:paraId="0A7D070A" w14:textId="77777777" w:rsidR="006B74BB" w:rsidRDefault="00000000">
      <w:pPr>
        <w:pStyle w:val="BodyText"/>
        <w:spacing w:before="217"/>
        <w:rPr>
          <w:sz w:val="20"/>
        </w:rPr>
      </w:pPr>
      <w:r>
        <w:rPr>
          <w:noProof/>
          <w:sz w:val="20"/>
        </w:rPr>
        <w:drawing>
          <wp:anchor distT="0" distB="0" distL="0" distR="0" simplePos="0" relativeHeight="251657728" behindDoc="1" locked="0" layoutInCell="1" allowOverlap="1" wp14:anchorId="0D5ACFC1" wp14:editId="6FE0CF24">
            <wp:simplePos x="0" y="0"/>
            <wp:positionH relativeFrom="page">
              <wp:posOffset>914400</wp:posOffset>
            </wp:positionH>
            <wp:positionV relativeFrom="paragraph">
              <wp:posOffset>299085</wp:posOffset>
            </wp:positionV>
            <wp:extent cx="5868035" cy="1890395"/>
            <wp:effectExtent l="0" t="0" r="0" b="0"/>
            <wp:wrapTopAndBottom/>
            <wp:docPr id="63" name="Image 63" descr="WhatsApp Image 2024-11-06 at 03.51.16_005f7b5d"/>
            <wp:cNvGraphicFramePr/>
            <a:graphic xmlns:a="http://schemas.openxmlformats.org/drawingml/2006/main">
              <a:graphicData uri="http://schemas.openxmlformats.org/drawingml/2006/picture">
                <pic:pic xmlns:pic="http://schemas.openxmlformats.org/drawingml/2006/picture">
                  <pic:nvPicPr>
                    <pic:cNvPr id="63" name="Image 63" descr="WhatsApp Image 2024-11-06 at 03.51.16_005f7b5d"/>
                    <pic:cNvPicPr/>
                  </pic:nvPicPr>
                  <pic:blipFill>
                    <a:blip r:embed="rId14" cstate="print"/>
                    <a:stretch>
                      <a:fillRect/>
                    </a:stretch>
                  </pic:blipFill>
                  <pic:spPr>
                    <a:xfrm>
                      <a:off x="0" y="0"/>
                      <a:ext cx="5868228" cy="1890141"/>
                    </a:xfrm>
                    <a:prstGeom prst="rect">
                      <a:avLst/>
                    </a:prstGeom>
                  </pic:spPr>
                </pic:pic>
              </a:graphicData>
            </a:graphic>
          </wp:anchor>
        </w:drawing>
      </w:r>
    </w:p>
    <w:p w14:paraId="7983B5CA" w14:textId="77777777" w:rsidR="006B74BB" w:rsidRDefault="00000000">
      <w:pPr>
        <w:pStyle w:val="Heading1"/>
        <w:numPr>
          <w:ilvl w:val="0"/>
          <w:numId w:val="7"/>
        </w:numPr>
        <w:tabs>
          <w:tab w:val="left" w:pos="639"/>
        </w:tabs>
        <w:spacing w:before="214"/>
        <w:ind w:left="639" w:hanging="279"/>
        <w:rPr>
          <w:b w:val="0"/>
        </w:rPr>
      </w:pPr>
      <w:r>
        <w:t>Data</w:t>
      </w:r>
      <w:r>
        <w:rPr>
          <w:spacing w:val="-4"/>
        </w:rPr>
        <w:t xml:space="preserve"> </w:t>
      </w:r>
      <w:r>
        <w:rPr>
          <w:spacing w:val="-2"/>
        </w:rPr>
        <w:t>Preparation</w:t>
      </w:r>
    </w:p>
    <w:p w14:paraId="4CE1F833" w14:textId="77777777" w:rsidR="006B74BB" w:rsidRDefault="006B74BB">
      <w:pPr>
        <w:pStyle w:val="BodyText"/>
        <w:rPr>
          <w:b/>
        </w:rPr>
      </w:pPr>
    </w:p>
    <w:p w14:paraId="13FB9313" w14:textId="77777777" w:rsidR="006B74BB" w:rsidRDefault="006B74BB">
      <w:pPr>
        <w:pStyle w:val="BodyText"/>
        <w:spacing w:before="2"/>
        <w:rPr>
          <w:b/>
        </w:rPr>
      </w:pPr>
    </w:p>
    <w:p w14:paraId="3545EB83" w14:textId="77777777" w:rsidR="006B74BB" w:rsidRDefault="00000000">
      <w:pPr>
        <w:pStyle w:val="BodyText"/>
        <w:spacing w:line="360" w:lineRule="auto"/>
        <w:ind w:left="360" w:right="726" w:firstLine="208"/>
        <w:jc w:val="both"/>
      </w:pPr>
      <w:r>
        <w:t>-</w:t>
      </w:r>
      <w:r>
        <w:rPr>
          <w:b/>
        </w:rPr>
        <w:t>Dataset Selection</w:t>
      </w:r>
      <w:r>
        <w:t>: For this project, a labeled dataset of fashion items was selected, containing various categories like shirts, dresses, and shoes. This dataset enables the system to learn feature distinctions between different fashion items.</w:t>
      </w:r>
    </w:p>
    <w:p w14:paraId="5668CF7D" w14:textId="77777777" w:rsidR="006B74BB" w:rsidRDefault="00000000">
      <w:pPr>
        <w:pStyle w:val="ListParagraph"/>
        <w:numPr>
          <w:ilvl w:val="1"/>
          <w:numId w:val="7"/>
        </w:numPr>
        <w:tabs>
          <w:tab w:val="left" w:pos="735"/>
        </w:tabs>
        <w:spacing w:before="1" w:line="360" w:lineRule="auto"/>
        <w:ind w:right="718" w:firstLine="208"/>
        <w:rPr>
          <w:sz w:val="28"/>
        </w:rPr>
      </w:pPr>
      <w:r>
        <w:rPr>
          <w:b/>
          <w:sz w:val="28"/>
        </w:rPr>
        <w:t>Image</w:t>
      </w:r>
      <w:r>
        <w:rPr>
          <w:b/>
          <w:spacing w:val="-2"/>
          <w:sz w:val="28"/>
        </w:rPr>
        <w:t xml:space="preserve"> </w:t>
      </w:r>
      <w:r>
        <w:rPr>
          <w:b/>
          <w:sz w:val="28"/>
        </w:rPr>
        <w:t>Preprocessing</w:t>
      </w:r>
      <w:r>
        <w:rPr>
          <w:sz w:val="28"/>
        </w:rPr>
        <w:t>: Each image</w:t>
      </w:r>
      <w:r>
        <w:rPr>
          <w:spacing w:val="-2"/>
          <w:sz w:val="28"/>
        </w:rPr>
        <w:t xml:space="preserve"> </w:t>
      </w:r>
      <w:r>
        <w:rPr>
          <w:sz w:val="28"/>
        </w:rPr>
        <w:t>is resized to a</w:t>
      </w:r>
      <w:r>
        <w:rPr>
          <w:spacing w:val="-2"/>
          <w:sz w:val="28"/>
        </w:rPr>
        <w:t xml:space="preserve"> </w:t>
      </w:r>
      <w:r>
        <w:rPr>
          <w:sz w:val="28"/>
        </w:rPr>
        <w:t>consistent size (e.g.,</w:t>
      </w:r>
      <w:r>
        <w:rPr>
          <w:spacing w:val="-2"/>
          <w:sz w:val="28"/>
        </w:rPr>
        <w:t xml:space="preserve"> </w:t>
      </w:r>
      <w:r>
        <w:rPr>
          <w:sz w:val="28"/>
        </w:rPr>
        <w:t>224x224 pixels) to match the input requirements of ResNet-50 and is normalized to standardize pixel values.</w:t>
      </w:r>
    </w:p>
    <w:p w14:paraId="0DECD285" w14:textId="77777777" w:rsidR="006B74BB" w:rsidRDefault="00000000">
      <w:pPr>
        <w:pStyle w:val="ListParagraph"/>
        <w:numPr>
          <w:ilvl w:val="1"/>
          <w:numId w:val="7"/>
        </w:numPr>
        <w:tabs>
          <w:tab w:val="left" w:pos="778"/>
        </w:tabs>
        <w:spacing w:line="362" w:lineRule="auto"/>
        <w:ind w:right="724" w:firstLine="208"/>
        <w:rPr>
          <w:sz w:val="28"/>
        </w:rPr>
      </w:pPr>
      <w:r>
        <w:rPr>
          <w:b/>
          <w:sz w:val="28"/>
        </w:rPr>
        <w:t>Train-Test Split</w:t>
      </w:r>
      <w:r>
        <w:rPr>
          <w:sz w:val="28"/>
        </w:rPr>
        <w:t>: The dataset is divided into training and testing subsets to facilitate model training and evaluation while avoiding overfitting.</w:t>
      </w:r>
    </w:p>
    <w:p w14:paraId="5154DF34" w14:textId="77777777" w:rsidR="006B74BB" w:rsidRDefault="006B74BB">
      <w:pPr>
        <w:pStyle w:val="ListParagraph"/>
        <w:spacing w:line="362" w:lineRule="auto"/>
        <w:rPr>
          <w:sz w:val="28"/>
        </w:rPr>
        <w:sectPr w:rsidR="006B74BB">
          <w:pgSz w:w="12240" w:h="15840"/>
          <w:pgMar w:top="980" w:right="720" w:bottom="1300" w:left="1080" w:header="716" w:footer="1103" w:gutter="0"/>
          <w:cols w:space="720"/>
        </w:sectPr>
      </w:pPr>
    </w:p>
    <w:p w14:paraId="4003B225" w14:textId="77777777" w:rsidR="006B74BB" w:rsidRDefault="006B74BB">
      <w:pPr>
        <w:pStyle w:val="BodyText"/>
        <w:spacing w:before="9"/>
        <w:rPr>
          <w:sz w:val="15"/>
        </w:rPr>
      </w:pPr>
    </w:p>
    <w:p w14:paraId="68D610A1"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1E77827B" wp14:editId="69D55976">
                <wp:extent cx="5981065" cy="6350"/>
                <wp:effectExtent l="0" t="0" r="0" b="0"/>
                <wp:docPr id="64" name="Group 64"/>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65" name="Graphic 65"/>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425FDF23" id="Group 64"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">
                <v:shape id="Graphic 65"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" path="m5981065,l,,,6096r5981065,l5981065,xe" fillcolor="black" stroked="f">
                  <v:path arrowok="t"/>
                </v:shape>
                <w10:anchorlock/>
              </v:group>
            </w:pict>
          </mc:Fallback>
        </mc:AlternateContent>
      </w:r>
    </w:p>
    <w:p w14:paraId="7748CC7F" w14:textId="77777777" w:rsidR="006B74BB" w:rsidRDefault="00000000">
      <w:pPr>
        <w:pStyle w:val="Heading1"/>
        <w:numPr>
          <w:ilvl w:val="0"/>
          <w:numId w:val="7"/>
        </w:numPr>
        <w:tabs>
          <w:tab w:val="left" w:pos="639"/>
        </w:tabs>
        <w:ind w:left="639" w:hanging="279"/>
        <w:rPr>
          <w:b w:val="0"/>
        </w:rPr>
      </w:pPr>
      <w:r>
        <w:t>Feature</w:t>
      </w:r>
      <w:r>
        <w:rPr>
          <w:spacing w:val="-6"/>
        </w:rPr>
        <w:t xml:space="preserve"> </w:t>
      </w:r>
      <w:r>
        <w:t>Extraction</w:t>
      </w:r>
      <w:r>
        <w:rPr>
          <w:spacing w:val="-5"/>
        </w:rPr>
        <w:t xml:space="preserve"> </w:t>
      </w:r>
      <w:r>
        <w:t>with</w:t>
      </w:r>
      <w:r>
        <w:rPr>
          <w:spacing w:val="-5"/>
        </w:rPr>
        <w:t xml:space="preserve"> </w:t>
      </w:r>
      <w:r>
        <w:t>ResNet-50</w:t>
      </w:r>
      <w:r>
        <w:rPr>
          <w:spacing w:val="-4"/>
        </w:rPr>
        <w:t xml:space="preserve"> </w:t>
      </w:r>
      <w:r>
        <w:rPr>
          <w:spacing w:val="-2"/>
        </w:rPr>
        <w:t>(Encoder)</w:t>
      </w:r>
    </w:p>
    <w:p w14:paraId="3EDA2670" w14:textId="77777777" w:rsidR="006B74BB" w:rsidRDefault="006B74BB">
      <w:pPr>
        <w:pStyle w:val="BodyText"/>
        <w:spacing w:before="311"/>
        <w:rPr>
          <w:b/>
        </w:rPr>
      </w:pPr>
    </w:p>
    <w:p w14:paraId="52016BBB" w14:textId="77777777" w:rsidR="006B74BB" w:rsidRDefault="00000000">
      <w:pPr>
        <w:pStyle w:val="ListParagraph"/>
        <w:numPr>
          <w:ilvl w:val="1"/>
          <w:numId w:val="7"/>
        </w:numPr>
        <w:tabs>
          <w:tab w:val="left" w:pos="723"/>
        </w:tabs>
        <w:spacing w:line="360" w:lineRule="auto"/>
        <w:ind w:right="716" w:firstLine="208"/>
        <w:rPr>
          <w:sz w:val="28"/>
        </w:rPr>
      </w:pPr>
      <w:r>
        <w:rPr>
          <w:b/>
          <w:sz w:val="28"/>
        </w:rPr>
        <w:t>Pre-trained</w:t>
      </w:r>
      <w:r>
        <w:rPr>
          <w:b/>
          <w:spacing w:val="-14"/>
          <w:sz w:val="28"/>
        </w:rPr>
        <w:t xml:space="preserve"> </w:t>
      </w:r>
      <w:r>
        <w:rPr>
          <w:b/>
          <w:sz w:val="28"/>
        </w:rPr>
        <w:t>ResNet-50</w:t>
      </w:r>
      <w:r>
        <w:rPr>
          <w:b/>
          <w:spacing w:val="-10"/>
          <w:sz w:val="28"/>
        </w:rPr>
        <w:t xml:space="preserve"> </w:t>
      </w:r>
      <w:r>
        <w:rPr>
          <w:b/>
          <w:sz w:val="28"/>
        </w:rPr>
        <w:t>Model</w:t>
      </w:r>
      <w:r>
        <w:rPr>
          <w:sz w:val="28"/>
        </w:rPr>
        <w:t>:</w:t>
      </w:r>
      <w:r>
        <w:rPr>
          <w:spacing w:val="-12"/>
          <w:sz w:val="28"/>
        </w:rPr>
        <w:t xml:space="preserve"> </w:t>
      </w:r>
      <w:r>
        <w:rPr>
          <w:sz w:val="28"/>
        </w:rPr>
        <w:t>A</w:t>
      </w:r>
      <w:r>
        <w:rPr>
          <w:spacing w:val="-13"/>
          <w:sz w:val="28"/>
        </w:rPr>
        <w:t xml:space="preserve"> </w:t>
      </w:r>
      <w:r>
        <w:rPr>
          <w:sz w:val="28"/>
        </w:rPr>
        <w:t>pre-trained</w:t>
      </w:r>
      <w:r>
        <w:rPr>
          <w:spacing w:val="-12"/>
          <w:sz w:val="28"/>
        </w:rPr>
        <w:t xml:space="preserve"> </w:t>
      </w:r>
      <w:r>
        <w:rPr>
          <w:sz w:val="28"/>
        </w:rPr>
        <w:t>ResNet-50</w:t>
      </w:r>
      <w:r>
        <w:rPr>
          <w:spacing w:val="-12"/>
          <w:sz w:val="28"/>
        </w:rPr>
        <w:t xml:space="preserve"> </w:t>
      </w:r>
      <w:r>
        <w:rPr>
          <w:sz w:val="28"/>
        </w:rPr>
        <w:t>model,</w:t>
      </w:r>
      <w:r>
        <w:rPr>
          <w:spacing w:val="-12"/>
          <w:sz w:val="28"/>
        </w:rPr>
        <w:t xml:space="preserve"> </w:t>
      </w:r>
      <w:r>
        <w:rPr>
          <w:sz w:val="28"/>
        </w:rPr>
        <w:t>as</w:t>
      </w:r>
      <w:r>
        <w:rPr>
          <w:spacing w:val="-10"/>
          <w:sz w:val="28"/>
        </w:rPr>
        <w:t xml:space="preserve"> </w:t>
      </w:r>
      <w:r>
        <w:rPr>
          <w:sz w:val="28"/>
        </w:rPr>
        <w:t>shown</w:t>
      </w:r>
      <w:r>
        <w:rPr>
          <w:spacing w:val="-13"/>
          <w:sz w:val="28"/>
        </w:rPr>
        <w:t xml:space="preserve"> </w:t>
      </w:r>
      <w:r>
        <w:rPr>
          <w:sz w:val="28"/>
        </w:rPr>
        <w:t>in</w:t>
      </w:r>
      <w:r>
        <w:rPr>
          <w:spacing w:val="-12"/>
          <w:sz w:val="28"/>
        </w:rPr>
        <w:t xml:space="preserve"> </w:t>
      </w:r>
      <w:r>
        <w:rPr>
          <w:sz w:val="28"/>
        </w:rPr>
        <w:t>the ResNet-50 architecture diagram, is used to extract deep features from each image. ResNet-50</w:t>
      </w:r>
      <w:r>
        <w:rPr>
          <w:spacing w:val="-18"/>
          <w:sz w:val="28"/>
        </w:rPr>
        <w:t xml:space="preserve"> </w:t>
      </w:r>
      <w:r>
        <w:rPr>
          <w:sz w:val="28"/>
        </w:rPr>
        <w:t>is</w:t>
      </w:r>
      <w:r>
        <w:rPr>
          <w:spacing w:val="-17"/>
          <w:sz w:val="28"/>
        </w:rPr>
        <w:t xml:space="preserve"> </w:t>
      </w:r>
      <w:r>
        <w:rPr>
          <w:sz w:val="28"/>
        </w:rPr>
        <w:t>pre-trained</w:t>
      </w:r>
      <w:r>
        <w:rPr>
          <w:spacing w:val="-17"/>
          <w:sz w:val="28"/>
        </w:rPr>
        <w:t xml:space="preserve"> </w:t>
      </w:r>
      <w:r>
        <w:rPr>
          <w:sz w:val="28"/>
        </w:rPr>
        <w:t>on</w:t>
      </w:r>
      <w:r>
        <w:rPr>
          <w:spacing w:val="-16"/>
          <w:sz w:val="28"/>
        </w:rPr>
        <w:t xml:space="preserve"> </w:t>
      </w:r>
      <w:r>
        <w:rPr>
          <w:sz w:val="28"/>
        </w:rPr>
        <w:t>ImageNet,</w:t>
      </w:r>
      <w:r>
        <w:rPr>
          <w:spacing w:val="-18"/>
          <w:sz w:val="28"/>
        </w:rPr>
        <w:t xml:space="preserve"> </w:t>
      </w:r>
      <w:r>
        <w:rPr>
          <w:sz w:val="28"/>
        </w:rPr>
        <w:t>equipping</w:t>
      </w:r>
      <w:r>
        <w:rPr>
          <w:spacing w:val="-16"/>
          <w:sz w:val="28"/>
        </w:rPr>
        <w:t xml:space="preserve"> </w:t>
      </w:r>
      <w:r>
        <w:rPr>
          <w:sz w:val="28"/>
        </w:rPr>
        <w:t>it</w:t>
      </w:r>
      <w:r>
        <w:rPr>
          <w:spacing w:val="-17"/>
          <w:sz w:val="28"/>
        </w:rPr>
        <w:t xml:space="preserve"> </w:t>
      </w:r>
      <w:r>
        <w:rPr>
          <w:sz w:val="28"/>
        </w:rPr>
        <w:t>with</w:t>
      </w:r>
      <w:r>
        <w:rPr>
          <w:spacing w:val="-16"/>
          <w:sz w:val="28"/>
        </w:rPr>
        <w:t xml:space="preserve"> </w:t>
      </w:r>
      <w:r>
        <w:rPr>
          <w:sz w:val="28"/>
        </w:rPr>
        <w:t>a</w:t>
      </w:r>
      <w:r>
        <w:rPr>
          <w:spacing w:val="-18"/>
          <w:sz w:val="28"/>
        </w:rPr>
        <w:t xml:space="preserve"> </w:t>
      </w:r>
      <w:r>
        <w:rPr>
          <w:sz w:val="28"/>
        </w:rPr>
        <w:t>strong</w:t>
      </w:r>
      <w:r>
        <w:rPr>
          <w:spacing w:val="-17"/>
          <w:sz w:val="28"/>
        </w:rPr>
        <w:t xml:space="preserve"> </w:t>
      </w:r>
      <w:r>
        <w:rPr>
          <w:sz w:val="28"/>
        </w:rPr>
        <w:t>ability</w:t>
      </w:r>
      <w:r>
        <w:rPr>
          <w:spacing w:val="-18"/>
          <w:sz w:val="28"/>
        </w:rPr>
        <w:t xml:space="preserve"> </w:t>
      </w:r>
      <w:r>
        <w:rPr>
          <w:sz w:val="28"/>
        </w:rPr>
        <w:t>to</w:t>
      </w:r>
      <w:r>
        <w:rPr>
          <w:spacing w:val="-16"/>
          <w:sz w:val="28"/>
        </w:rPr>
        <w:t xml:space="preserve"> </w:t>
      </w:r>
      <w:r>
        <w:rPr>
          <w:sz w:val="28"/>
        </w:rPr>
        <w:t>recognize general visual patterns.</w:t>
      </w:r>
    </w:p>
    <w:p w14:paraId="1B8EC4FF" w14:textId="77777777" w:rsidR="006B74BB" w:rsidRDefault="00000000">
      <w:pPr>
        <w:pStyle w:val="ListParagraph"/>
        <w:numPr>
          <w:ilvl w:val="1"/>
          <w:numId w:val="7"/>
        </w:numPr>
        <w:tabs>
          <w:tab w:val="left" w:pos="778"/>
        </w:tabs>
        <w:spacing w:line="360" w:lineRule="auto"/>
        <w:ind w:right="719" w:firstLine="208"/>
        <w:rPr>
          <w:b/>
          <w:sz w:val="28"/>
        </w:rPr>
      </w:pPr>
      <w:r>
        <w:rPr>
          <w:b/>
          <w:sz w:val="28"/>
        </w:rPr>
        <w:t>Feature Vector Creation</w:t>
      </w:r>
      <w:r>
        <w:rPr>
          <w:sz w:val="28"/>
        </w:rPr>
        <w:t xml:space="preserve">: The ResNet-50 model processes each image and outputs a feature vector from its last convolutional layer. This vector serves as a compact representation of the image's core characteristics, ready for similarity </w:t>
      </w:r>
      <w:r>
        <w:rPr>
          <w:spacing w:val="-2"/>
          <w:sz w:val="28"/>
        </w:rPr>
        <w:t>comparison.</w:t>
      </w:r>
    </w:p>
    <w:p w14:paraId="4F2818DE" w14:textId="77777777" w:rsidR="006B74BB" w:rsidRDefault="00000000">
      <w:pPr>
        <w:pStyle w:val="ListParagraph"/>
        <w:numPr>
          <w:ilvl w:val="1"/>
          <w:numId w:val="7"/>
        </w:numPr>
        <w:tabs>
          <w:tab w:val="left" w:pos="721"/>
        </w:tabs>
        <w:spacing w:before="1" w:line="360" w:lineRule="auto"/>
        <w:ind w:right="719" w:firstLine="208"/>
        <w:rPr>
          <w:sz w:val="28"/>
        </w:rPr>
      </w:pPr>
      <w:r>
        <w:rPr>
          <w:b/>
          <w:sz w:val="28"/>
        </w:rPr>
        <w:t>Dimensionality</w:t>
      </w:r>
      <w:r>
        <w:rPr>
          <w:b/>
          <w:spacing w:val="-16"/>
          <w:sz w:val="28"/>
        </w:rPr>
        <w:t xml:space="preserve"> </w:t>
      </w:r>
      <w:r>
        <w:rPr>
          <w:b/>
          <w:sz w:val="28"/>
        </w:rPr>
        <w:t>Reduction</w:t>
      </w:r>
      <w:r>
        <w:rPr>
          <w:sz w:val="28"/>
        </w:rPr>
        <w:t>:</w:t>
      </w:r>
      <w:r>
        <w:rPr>
          <w:spacing w:val="-13"/>
          <w:sz w:val="28"/>
        </w:rPr>
        <w:t xml:space="preserve"> </w:t>
      </w:r>
      <w:r>
        <w:rPr>
          <w:sz w:val="28"/>
        </w:rPr>
        <w:t>The</w:t>
      </w:r>
      <w:r>
        <w:rPr>
          <w:spacing w:val="-14"/>
          <w:sz w:val="28"/>
        </w:rPr>
        <w:t xml:space="preserve"> </w:t>
      </w:r>
      <w:r>
        <w:rPr>
          <w:sz w:val="28"/>
        </w:rPr>
        <w:t>high-dimensional</w:t>
      </w:r>
      <w:r>
        <w:rPr>
          <w:spacing w:val="-14"/>
          <w:sz w:val="28"/>
        </w:rPr>
        <w:t xml:space="preserve"> </w:t>
      </w:r>
      <w:r>
        <w:rPr>
          <w:sz w:val="28"/>
        </w:rPr>
        <w:t>feature</w:t>
      </w:r>
      <w:r>
        <w:rPr>
          <w:spacing w:val="-14"/>
          <w:sz w:val="28"/>
        </w:rPr>
        <w:t xml:space="preserve"> </w:t>
      </w:r>
      <w:r>
        <w:rPr>
          <w:sz w:val="28"/>
        </w:rPr>
        <w:t>vectors</w:t>
      </w:r>
      <w:r>
        <w:rPr>
          <w:spacing w:val="-14"/>
          <w:sz w:val="28"/>
        </w:rPr>
        <w:t xml:space="preserve"> </w:t>
      </w:r>
      <w:r>
        <w:rPr>
          <w:sz w:val="28"/>
        </w:rPr>
        <w:t>are</w:t>
      </w:r>
      <w:r>
        <w:rPr>
          <w:spacing w:val="-17"/>
          <w:sz w:val="28"/>
        </w:rPr>
        <w:t xml:space="preserve"> </w:t>
      </w:r>
      <w:r>
        <w:rPr>
          <w:sz w:val="28"/>
        </w:rPr>
        <w:t>optionally reduced to lower dimensions using methods such as PCA to optimize storage and speed during the similarity calculation phase.</w:t>
      </w:r>
    </w:p>
    <w:p w14:paraId="504ED942" w14:textId="77777777" w:rsidR="006B74BB" w:rsidRDefault="006B74BB">
      <w:pPr>
        <w:pStyle w:val="BodyText"/>
        <w:spacing w:before="161"/>
      </w:pPr>
    </w:p>
    <w:p w14:paraId="7BF1A64B" w14:textId="77777777" w:rsidR="006B74BB" w:rsidRDefault="00000000">
      <w:pPr>
        <w:pStyle w:val="Heading1"/>
        <w:numPr>
          <w:ilvl w:val="0"/>
          <w:numId w:val="7"/>
        </w:numPr>
        <w:tabs>
          <w:tab w:val="left" w:pos="639"/>
        </w:tabs>
        <w:ind w:left="639" w:hanging="279"/>
        <w:rPr>
          <w:b w:val="0"/>
        </w:rPr>
      </w:pPr>
      <w:r>
        <w:t>Similarity</w:t>
      </w:r>
      <w:r>
        <w:rPr>
          <w:spacing w:val="-9"/>
        </w:rPr>
        <w:t xml:space="preserve"> </w:t>
      </w:r>
      <w:r>
        <w:rPr>
          <w:spacing w:val="-2"/>
        </w:rPr>
        <w:t>Calculation</w:t>
      </w:r>
    </w:p>
    <w:p w14:paraId="00858BFA" w14:textId="77777777" w:rsidR="006B74BB" w:rsidRDefault="006B74BB">
      <w:pPr>
        <w:pStyle w:val="BodyText"/>
        <w:spacing w:before="321"/>
        <w:rPr>
          <w:b/>
        </w:rPr>
      </w:pPr>
    </w:p>
    <w:p w14:paraId="1E57ABB2" w14:textId="77777777" w:rsidR="006B74BB" w:rsidRDefault="00000000">
      <w:pPr>
        <w:pStyle w:val="ListParagraph"/>
        <w:numPr>
          <w:ilvl w:val="1"/>
          <w:numId w:val="7"/>
        </w:numPr>
        <w:tabs>
          <w:tab w:val="left" w:pos="793"/>
        </w:tabs>
        <w:spacing w:line="360" w:lineRule="auto"/>
        <w:ind w:right="721" w:firstLine="208"/>
        <w:rPr>
          <w:sz w:val="28"/>
        </w:rPr>
      </w:pPr>
      <w:r>
        <w:rPr>
          <w:b/>
          <w:sz w:val="28"/>
        </w:rPr>
        <w:t>Similarity Metric Selection</w:t>
      </w:r>
      <w:r>
        <w:rPr>
          <w:sz w:val="28"/>
        </w:rPr>
        <w:t>: Cosine similarity is chosen as the metric for calculating</w:t>
      </w:r>
      <w:r>
        <w:rPr>
          <w:spacing w:val="-10"/>
          <w:sz w:val="28"/>
        </w:rPr>
        <w:t xml:space="preserve"> </w:t>
      </w:r>
      <w:r>
        <w:rPr>
          <w:sz w:val="28"/>
        </w:rPr>
        <w:t>similarity</w:t>
      </w:r>
      <w:r>
        <w:rPr>
          <w:spacing w:val="-10"/>
          <w:sz w:val="28"/>
        </w:rPr>
        <w:t xml:space="preserve"> </w:t>
      </w:r>
      <w:r>
        <w:rPr>
          <w:sz w:val="28"/>
        </w:rPr>
        <w:t>between</w:t>
      </w:r>
      <w:r>
        <w:rPr>
          <w:spacing w:val="-10"/>
          <w:sz w:val="28"/>
        </w:rPr>
        <w:t xml:space="preserve"> </w:t>
      </w:r>
      <w:r>
        <w:rPr>
          <w:sz w:val="28"/>
        </w:rPr>
        <w:t>the</w:t>
      </w:r>
      <w:r>
        <w:rPr>
          <w:spacing w:val="-11"/>
          <w:sz w:val="28"/>
        </w:rPr>
        <w:t xml:space="preserve"> </w:t>
      </w:r>
      <w:r>
        <w:rPr>
          <w:sz w:val="28"/>
        </w:rPr>
        <w:t>feature</w:t>
      </w:r>
      <w:r>
        <w:rPr>
          <w:spacing w:val="-11"/>
          <w:sz w:val="28"/>
        </w:rPr>
        <w:t xml:space="preserve"> </w:t>
      </w:r>
      <w:r>
        <w:rPr>
          <w:sz w:val="28"/>
        </w:rPr>
        <w:t>vectors</w:t>
      </w:r>
      <w:r>
        <w:rPr>
          <w:spacing w:val="-13"/>
          <w:sz w:val="28"/>
        </w:rPr>
        <w:t xml:space="preserve"> </w:t>
      </w:r>
      <w:r>
        <w:rPr>
          <w:sz w:val="28"/>
        </w:rPr>
        <w:t>of</w:t>
      </w:r>
      <w:r>
        <w:rPr>
          <w:spacing w:val="-11"/>
          <w:sz w:val="28"/>
        </w:rPr>
        <w:t xml:space="preserve"> </w:t>
      </w:r>
      <w:r>
        <w:rPr>
          <w:sz w:val="28"/>
        </w:rPr>
        <w:t>the</w:t>
      </w:r>
      <w:r>
        <w:rPr>
          <w:spacing w:val="-11"/>
          <w:sz w:val="28"/>
        </w:rPr>
        <w:t xml:space="preserve"> </w:t>
      </w:r>
      <w:r>
        <w:rPr>
          <w:sz w:val="28"/>
        </w:rPr>
        <w:t>query</w:t>
      </w:r>
      <w:r>
        <w:rPr>
          <w:spacing w:val="-10"/>
          <w:sz w:val="28"/>
        </w:rPr>
        <w:t xml:space="preserve"> </w:t>
      </w:r>
      <w:r>
        <w:rPr>
          <w:sz w:val="28"/>
        </w:rPr>
        <w:t>image</w:t>
      </w:r>
      <w:r>
        <w:rPr>
          <w:spacing w:val="-11"/>
          <w:sz w:val="28"/>
        </w:rPr>
        <w:t xml:space="preserve"> </w:t>
      </w:r>
      <w:r>
        <w:rPr>
          <w:sz w:val="28"/>
        </w:rPr>
        <w:t>and</w:t>
      </w:r>
      <w:r>
        <w:rPr>
          <w:spacing w:val="-10"/>
          <w:sz w:val="28"/>
        </w:rPr>
        <w:t xml:space="preserve"> </w:t>
      </w:r>
      <w:r>
        <w:rPr>
          <w:sz w:val="28"/>
        </w:rPr>
        <w:t>the</w:t>
      </w:r>
      <w:r>
        <w:rPr>
          <w:spacing w:val="-11"/>
          <w:sz w:val="28"/>
        </w:rPr>
        <w:t xml:space="preserve"> </w:t>
      </w:r>
      <w:r>
        <w:rPr>
          <w:sz w:val="28"/>
        </w:rPr>
        <w:t>images in the database.</w:t>
      </w:r>
    </w:p>
    <w:p w14:paraId="24629625" w14:textId="77777777" w:rsidR="006B74BB" w:rsidRDefault="00000000">
      <w:pPr>
        <w:pStyle w:val="ListParagraph"/>
        <w:numPr>
          <w:ilvl w:val="1"/>
          <w:numId w:val="7"/>
        </w:numPr>
        <w:tabs>
          <w:tab w:val="left" w:pos="723"/>
        </w:tabs>
        <w:spacing w:before="1" w:line="360" w:lineRule="auto"/>
        <w:ind w:right="718" w:firstLine="208"/>
        <w:rPr>
          <w:sz w:val="28"/>
        </w:rPr>
      </w:pPr>
      <w:r>
        <w:rPr>
          <w:b/>
          <w:sz w:val="28"/>
        </w:rPr>
        <w:t>Cosine</w:t>
      </w:r>
      <w:r>
        <w:rPr>
          <w:b/>
          <w:spacing w:val="-11"/>
          <w:sz w:val="28"/>
        </w:rPr>
        <w:t xml:space="preserve"> </w:t>
      </w:r>
      <w:r>
        <w:rPr>
          <w:b/>
          <w:sz w:val="28"/>
        </w:rPr>
        <w:t>Similarity</w:t>
      </w:r>
      <w:r>
        <w:rPr>
          <w:b/>
          <w:spacing w:val="-15"/>
          <w:sz w:val="28"/>
        </w:rPr>
        <w:t xml:space="preserve"> </w:t>
      </w:r>
      <w:r>
        <w:rPr>
          <w:b/>
          <w:sz w:val="28"/>
        </w:rPr>
        <w:t>Implementation</w:t>
      </w:r>
      <w:r>
        <w:rPr>
          <w:sz w:val="28"/>
        </w:rPr>
        <w:t>:</w:t>
      </w:r>
      <w:r>
        <w:rPr>
          <w:spacing w:val="-10"/>
          <w:sz w:val="28"/>
        </w:rPr>
        <w:t xml:space="preserve"> </w:t>
      </w:r>
      <w:r>
        <w:rPr>
          <w:sz w:val="28"/>
        </w:rPr>
        <w:t>For</w:t>
      </w:r>
      <w:r>
        <w:rPr>
          <w:spacing w:val="-11"/>
          <w:sz w:val="28"/>
        </w:rPr>
        <w:t xml:space="preserve"> </w:t>
      </w:r>
      <w:r>
        <w:rPr>
          <w:sz w:val="28"/>
        </w:rPr>
        <w:t>each</w:t>
      </w:r>
      <w:r>
        <w:rPr>
          <w:spacing w:val="-10"/>
          <w:sz w:val="28"/>
        </w:rPr>
        <w:t xml:space="preserve"> </w:t>
      </w:r>
      <w:r>
        <w:rPr>
          <w:sz w:val="28"/>
        </w:rPr>
        <w:t>query</w:t>
      </w:r>
      <w:r>
        <w:rPr>
          <w:spacing w:val="-10"/>
          <w:sz w:val="28"/>
        </w:rPr>
        <w:t xml:space="preserve"> </w:t>
      </w:r>
      <w:r>
        <w:rPr>
          <w:sz w:val="28"/>
        </w:rPr>
        <w:t>image,</w:t>
      </w:r>
      <w:r>
        <w:rPr>
          <w:spacing w:val="-11"/>
          <w:sz w:val="28"/>
        </w:rPr>
        <w:t xml:space="preserve"> </w:t>
      </w:r>
      <w:r>
        <w:rPr>
          <w:sz w:val="28"/>
        </w:rPr>
        <w:t>the</w:t>
      </w:r>
      <w:r>
        <w:rPr>
          <w:spacing w:val="-11"/>
          <w:sz w:val="28"/>
        </w:rPr>
        <w:t xml:space="preserve"> </w:t>
      </w:r>
      <w:r>
        <w:rPr>
          <w:sz w:val="28"/>
        </w:rPr>
        <w:t>cosine</w:t>
      </w:r>
      <w:r>
        <w:rPr>
          <w:spacing w:val="-11"/>
          <w:sz w:val="28"/>
        </w:rPr>
        <w:t xml:space="preserve"> </w:t>
      </w:r>
      <w:r>
        <w:rPr>
          <w:sz w:val="28"/>
        </w:rPr>
        <w:t>similarity is computed against all feature vectors in the database, ranking the results by similarity</w:t>
      </w:r>
      <w:r>
        <w:rPr>
          <w:spacing w:val="-6"/>
          <w:sz w:val="28"/>
        </w:rPr>
        <w:t xml:space="preserve"> </w:t>
      </w:r>
      <w:r>
        <w:rPr>
          <w:sz w:val="28"/>
        </w:rPr>
        <w:t>score.</w:t>
      </w:r>
      <w:r>
        <w:rPr>
          <w:spacing w:val="-7"/>
          <w:sz w:val="28"/>
        </w:rPr>
        <w:t xml:space="preserve"> </w:t>
      </w:r>
      <w:r>
        <w:rPr>
          <w:sz w:val="28"/>
        </w:rPr>
        <w:t>Higher</w:t>
      </w:r>
      <w:r>
        <w:rPr>
          <w:spacing w:val="-6"/>
          <w:sz w:val="28"/>
        </w:rPr>
        <w:t xml:space="preserve"> </w:t>
      </w:r>
      <w:r>
        <w:rPr>
          <w:sz w:val="28"/>
        </w:rPr>
        <w:t>scores</w:t>
      </w:r>
      <w:r>
        <w:rPr>
          <w:spacing w:val="-8"/>
          <w:sz w:val="28"/>
        </w:rPr>
        <w:t xml:space="preserve"> </w:t>
      </w:r>
      <w:r>
        <w:rPr>
          <w:sz w:val="28"/>
        </w:rPr>
        <w:t>indicate</w:t>
      </w:r>
      <w:r>
        <w:rPr>
          <w:spacing w:val="-6"/>
          <w:sz w:val="28"/>
        </w:rPr>
        <w:t xml:space="preserve"> </w:t>
      </w:r>
      <w:r>
        <w:rPr>
          <w:sz w:val="28"/>
        </w:rPr>
        <w:t>a</w:t>
      </w:r>
      <w:r>
        <w:rPr>
          <w:spacing w:val="-6"/>
          <w:sz w:val="28"/>
        </w:rPr>
        <w:t xml:space="preserve"> </w:t>
      </w:r>
      <w:r>
        <w:rPr>
          <w:sz w:val="28"/>
        </w:rPr>
        <w:t>closer</w:t>
      </w:r>
      <w:r>
        <w:rPr>
          <w:spacing w:val="-6"/>
          <w:sz w:val="28"/>
        </w:rPr>
        <w:t xml:space="preserve"> </w:t>
      </w:r>
      <w:r>
        <w:rPr>
          <w:sz w:val="28"/>
        </w:rPr>
        <w:t>visual</w:t>
      </w:r>
      <w:r>
        <w:rPr>
          <w:spacing w:val="-6"/>
          <w:sz w:val="28"/>
        </w:rPr>
        <w:t xml:space="preserve"> </w:t>
      </w:r>
      <w:r>
        <w:rPr>
          <w:sz w:val="28"/>
        </w:rPr>
        <w:t>match,</w:t>
      </w:r>
      <w:r>
        <w:rPr>
          <w:spacing w:val="-7"/>
          <w:sz w:val="28"/>
        </w:rPr>
        <w:t xml:space="preserve"> </w:t>
      </w:r>
      <w:r>
        <w:rPr>
          <w:sz w:val="28"/>
        </w:rPr>
        <w:t>and</w:t>
      </w:r>
      <w:r>
        <w:rPr>
          <w:spacing w:val="-6"/>
          <w:sz w:val="28"/>
        </w:rPr>
        <w:t xml:space="preserve"> </w:t>
      </w:r>
      <w:r>
        <w:rPr>
          <w:sz w:val="28"/>
        </w:rPr>
        <w:t>the</w:t>
      </w:r>
      <w:r>
        <w:rPr>
          <w:spacing w:val="-9"/>
          <w:sz w:val="28"/>
        </w:rPr>
        <w:t xml:space="preserve"> </w:t>
      </w:r>
      <w:r>
        <w:rPr>
          <w:sz w:val="28"/>
        </w:rPr>
        <w:t>top</w:t>
      </w:r>
      <w:r>
        <w:rPr>
          <w:spacing w:val="-8"/>
          <w:sz w:val="28"/>
        </w:rPr>
        <w:t xml:space="preserve"> </w:t>
      </w:r>
      <w:r>
        <w:rPr>
          <w:sz w:val="28"/>
        </w:rPr>
        <w:t>results</w:t>
      </w:r>
      <w:r>
        <w:rPr>
          <w:spacing w:val="-6"/>
          <w:sz w:val="28"/>
        </w:rPr>
        <w:t xml:space="preserve"> </w:t>
      </w:r>
      <w:r>
        <w:rPr>
          <w:sz w:val="28"/>
        </w:rPr>
        <w:t>are selected for retrieval.</w:t>
      </w:r>
    </w:p>
    <w:p w14:paraId="7526DD8C" w14:textId="77777777" w:rsidR="006B74BB" w:rsidRDefault="00000000">
      <w:pPr>
        <w:pStyle w:val="Heading1"/>
        <w:numPr>
          <w:ilvl w:val="0"/>
          <w:numId w:val="7"/>
        </w:numPr>
        <w:tabs>
          <w:tab w:val="left" w:pos="647"/>
        </w:tabs>
        <w:spacing w:before="1"/>
        <w:ind w:left="647" w:hanging="287"/>
        <w:rPr>
          <w:b w:val="0"/>
        </w:rPr>
      </w:pPr>
      <w:r>
        <w:rPr>
          <w:spacing w:val="-2"/>
        </w:rPr>
        <w:t>Training</w:t>
      </w:r>
    </w:p>
    <w:p w14:paraId="6F0E2CB8" w14:textId="77777777" w:rsidR="006B74BB" w:rsidRDefault="00000000">
      <w:pPr>
        <w:pStyle w:val="ListParagraph"/>
        <w:numPr>
          <w:ilvl w:val="1"/>
          <w:numId w:val="7"/>
        </w:numPr>
        <w:tabs>
          <w:tab w:val="left" w:pos="671"/>
        </w:tabs>
        <w:spacing w:before="160" w:line="360" w:lineRule="auto"/>
        <w:ind w:right="713" w:firstLine="139"/>
        <w:rPr>
          <w:sz w:val="28"/>
        </w:rPr>
      </w:pPr>
      <w:r>
        <w:rPr>
          <w:b/>
          <w:sz w:val="28"/>
        </w:rPr>
        <w:t>Feature Extraction and Fine-Tuning</w:t>
      </w:r>
      <w:r>
        <w:rPr>
          <w:sz w:val="28"/>
        </w:rPr>
        <w:t>: ResNet-50 is pre-trained, it can be fine- tuned</w:t>
      </w:r>
      <w:r>
        <w:rPr>
          <w:spacing w:val="-6"/>
          <w:sz w:val="28"/>
        </w:rPr>
        <w:t xml:space="preserve"> </w:t>
      </w:r>
      <w:r>
        <w:rPr>
          <w:sz w:val="28"/>
        </w:rPr>
        <w:t>with</w:t>
      </w:r>
      <w:r>
        <w:rPr>
          <w:spacing w:val="-6"/>
          <w:sz w:val="28"/>
        </w:rPr>
        <w:t xml:space="preserve"> </w:t>
      </w:r>
      <w:r>
        <w:rPr>
          <w:sz w:val="28"/>
        </w:rPr>
        <w:t>additional</w:t>
      </w:r>
      <w:r>
        <w:rPr>
          <w:spacing w:val="-8"/>
          <w:sz w:val="28"/>
        </w:rPr>
        <w:t xml:space="preserve"> </w:t>
      </w:r>
      <w:r>
        <w:rPr>
          <w:sz w:val="28"/>
        </w:rPr>
        <w:t>e-commerce-specific</w:t>
      </w:r>
      <w:r>
        <w:rPr>
          <w:spacing w:val="-9"/>
          <w:sz w:val="28"/>
        </w:rPr>
        <w:t xml:space="preserve"> </w:t>
      </w:r>
      <w:r>
        <w:rPr>
          <w:sz w:val="28"/>
        </w:rPr>
        <w:t>images</w:t>
      </w:r>
      <w:r>
        <w:rPr>
          <w:spacing w:val="-6"/>
          <w:sz w:val="28"/>
        </w:rPr>
        <w:t xml:space="preserve"> </w:t>
      </w:r>
      <w:r>
        <w:rPr>
          <w:sz w:val="28"/>
        </w:rPr>
        <w:t>to</w:t>
      </w:r>
      <w:r>
        <w:rPr>
          <w:spacing w:val="-6"/>
          <w:sz w:val="28"/>
        </w:rPr>
        <w:t xml:space="preserve"> </w:t>
      </w:r>
      <w:r>
        <w:rPr>
          <w:sz w:val="28"/>
        </w:rPr>
        <w:t>improve</w:t>
      </w:r>
      <w:r>
        <w:rPr>
          <w:spacing w:val="-6"/>
          <w:sz w:val="28"/>
        </w:rPr>
        <w:t xml:space="preserve"> </w:t>
      </w:r>
      <w:r>
        <w:rPr>
          <w:sz w:val="28"/>
        </w:rPr>
        <w:t>feature</w:t>
      </w:r>
      <w:r>
        <w:rPr>
          <w:spacing w:val="-6"/>
          <w:sz w:val="28"/>
        </w:rPr>
        <w:t xml:space="preserve"> </w:t>
      </w:r>
      <w:r>
        <w:rPr>
          <w:sz w:val="28"/>
        </w:rPr>
        <w:t>extraction</w:t>
      </w:r>
      <w:r>
        <w:rPr>
          <w:spacing w:val="-6"/>
          <w:sz w:val="28"/>
        </w:rPr>
        <w:t xml:space="preserve"> </w:t>
      </w:r>
      <w:r>
        <w:rPr>
          <w:sz w:val="28"/>
        </w:rPr>
        <w:t>for fashion items.</w:t>
      </w:r>
    </w:p>
    <w:p w14:paraId="0DD683CF" w14:textId="77777777" w:rsidR="006B74BB" w:rsidRDefault="006B74BB">
      <w:pPr>
        <w:pStyle w:val="ListParagraph"/>
        <w:spacing w:line="360" w:lineRule="auto"/>
        <w:rPr>
          <w:sz w:val="28"/>
        </w:rPr>
        <w:sectPr w:rsidR="006B74BB">
          <w:pgSz w:w="12240" w:h="15840"/>
          <w:pgMar w:top="980" w:right="720" w:bottom="1300" w:left="1080" w:header="716" w:footer="1103" w:gutter="0"/>
          <w:cols w:space="720"/>
        </w:sectPr>
      </w:pPr>
    </w:p>
    <w:p w14:paraId="798B6480" w14:textId="77777777" w:rsidR="006B74BB" w:rsidRDefault="006B74BB">
      <w:pPr>
        <w:pStyle w:val="BodyText"/>
        <w:spacing w:before="9"/>
        <w:rPr>
          <w:sz w:val="15"/>
        </w:rPr>
      </w:pPr>
    </w:p>
    <w:p w14:paraId="739B8D90"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38D5E739" wp14:editId="01144A01">
                <wp:extent cx="5981065" cy="6350"/>
                <wp:effectExtent l="0" t="0" r="0" b="0"/>
                <wp:docPr id="66" name="Group 66"/>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67" name="Graphic 67"/>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74A8E18D" id="Group 66"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">
                <v:shape id="Graphic 67"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" path="m5981065,l,,,6096r5981065,l5981065,xe" fillcolor="black" stroked="f">
                  <v:path arrowok="t"/>
                </v:shape>
                <w10:anchorlock/>
              </v:group>
            </w:pict>
          </mc:Fallback>
        </mc:AlternateContent>
      </w:r>
    </w:p>
    <w:p w14:paraId="3192D250" w14:textId="77777777" w:rsidR="006B74BB" w:rsidRDefault="00000000">
      <w:pPr>
        <w:pStyle w:val="ListParagraph"/>
        <w:numPr>
          <w:ilvl w:val="1"/>
          <w:numId w:val="7"/>
        </w:numPr>
        <w:tabs>
          <w:tab w:val="left" w:pos="707"/>
        </w:tabs>
        <w:spacing w:line="360" w:lineRule="auto"/>
        <w:ind w:right="716" w:firstLine="139"/>
        <w:rPr>
          <w:sz w:val="28"/>
        </w:rPr>
      </w:pPr>
      <w:r>
        <w:rPr>
          <w:b/>
          <w:sz w:val="28"/>
        </w:rPr>
        <w:t xml:space="preserve">Optimizer and Loss Function: </w:t>
      </w:r>
      <w:r>
        <w:rPr>
          <w:sz w:val="28"/>
        </w:rPr>
        <w:t>The model is trained or fine-tuned using an optimizer such as Adam to efficiently handle sparse gradients.</w:t>
      </w:r>
    </w:p>
    <w:p w14:paraId="689B0A6C" w14:textId="77777777" w:rsidR="006B74BB" w:rsidRDefault="00000000">
      <w:pPr>
        <w:pStyle w:val="ListParagraph"/>
        <w:numPr>
          <w:ilvl w:val="1"/>
          <w:numId w:val="7"/>
        </w:numPr>
        <w:tabs>
          <w:tab w:val="left" w:pos="688"/>
        </w:tabs>
        <w:spacing w:line="360" w:lineRule="auto"/>
        <w:ind w:right="723" w:firstLine="139"/>
        <w:rPr>
          <w:sz w:val="28"/>
        </w:rPr>
      </w:pPr>
      <w:r>
        <w:rPr>
          <w:b/>
          <w:sz w:val="28"/>
        </w:rPr>
        <w:t>Batch Processing</w:t>
      </w:r>
      <w:r>
        <w:rPr>
          <w:sz w:val="28"/>
        </w:rPr>
        <w:t>: To handle large datasets, feature extraction is conducted in batches, improving computational efficiency.</w:t>
      </w:r>
    </w:p>
    <w:p w14:paraId="1EEBB664" w14:textId="77777777" w:rsidR="006B74BB" w:rsidRDefault="00000000">
      <w:pPr>
        <w:pStyle w:val="Heading1"/>
        <w:numPr>
          <w:ilvl w:val="0"/>
          <w:numId w:val="7"/>
        </w:numPr>
        <w:tabs>
          <w:tab w:val="left" w:pos="639"/>
        </w:tabs>
        <w:ind w:left="639" w:hanging="279"/>
      </w:pPr>
      <w:r>
        <w:rPr>
          <w:spacing w:val="-2"/>
        </w:rPr>
        <w:t>Evaluation</w:t>
      </w:r>
    </w:p>
    <w:p w14:paraId="53C0D60C" w14:textId="77777777" w:rsidR="006B74BB" w:rsidRDefault="00000000">
      <w:pPr>
        <w:pStyle w:val="ListParagraph"/>
        <w:numPr>
          <w:ilvl w:val="1"/>
          <w:numId w:val="7"/>
        </w:numPr>
        <w:tabs>
          <w:tab w:val="left" w:pos="577"/>
        </w:tabs>
        <w:spacing w:before="150" w:line="360" w:lineRule="auto"/>
        <w:ind w:right="719" w:firstLine="69"/>
        <w:rPr>
          <w:sz w:val="28"/>
        </w:rPr>
      </w:pPr>
      <w:r>
        <w:rPr>
          <w:b/>
          <w:sz w:val="28"/>
        </w:rPr>
        <w:t>Performance</w:t>
      </w:r>
      <w:r>
        <w:rPr>
          <w:b/>
          <w:spacing w:val="-18"/>
          <w:sz w:val="28"/>
        </w:rPr>
        <w:t xml:space="preserve"> </w:t>
      </w:r>
      <w:r>
        <w:rPr>
          <w:b/>
          <w:sz w:val="28"/>
        </w:rPr>
        <w:t>Metrics</w:t>
      </w:r>
      <w:r>
        <w:rPr>
          <w:sz w:val="28"/>
        </w:rPr>
        <w:t>:</w:t>
      </w:r>
      <w:r>
        <w:rPr>
          <w:spacing w:val="-17"/>
          <w:sz w:val="28"/>
        </w:rPr>
        <w:t xml:space="preserve"> </w:t>
      </w:r>
      <w:r>
        <w:rPr>
          <w:sz w:val="28"/>
        </w:rPr>
        <w:t>Metrics</w:t>
      </w:r>
      <w:r>
        <w:rPr>
          <w:spacing w:val="-18"/>
          <w:sz w:val="28"/>
        </w:rPr>
        <w:t xml:space="preserve"> </w:t>
      </w:r>
      <w:r>
        <w:rPr>
          <w:sz w:val="28"/>
        </w:rPr>
        <w:t>such</w:t>
      </w:r>
      <w:r>
        <w:rPr>
          <w:spacing w:val="-17"/>
          <w:sz w:val="28"/>
        </w:rPr>
        <w:t xml:space="preserve"> </w:t>
      </w:r>
      <w:r>
        <w:rPr>
          <w:sz w:val="28"/>
        </w:rPr>
        <w:t>as</w:t>
      </w:r>
      <w:r>
        <w:rPr>
          <w:spacing w:val="-17"/>
          <w:sz w:val="28"/>
        </w:rPr>
        <w:t xml:space="preserve"> </w:t>
      </w:r>
      <w:r>
        <w:rPr>
          <w:sz w:val="28"/>
        </w:rPr>
        <w:t>retrieval</w:t>
      </w:r>
      <w:r>
        <w:rPr>
          <w:spacing w:val="-17"/>
          <w:sz w:val="28"/>
        </w:rPr>
        <w:t xml:space="preserve"> </w:t>
      </w:r>
      <w:r>
        <w:rPr>
          <w:sz w:val="28"/>
        </w:rPr>
        <w:t>accuracy,</w:t>
      </w:r>
      <w:r>
        <w:rPr>
          <w:spacing w:val="-18"/>
          <w:sz w:val="28"/>
        </w:rPr>
        <w:t xml:space="preserve"> </w:t>
      </w:r>
      <w:r>
        <w:rPr>
          <w:sz w:val="28"/>
        </w:rPr>
        <w:t>precision,</w:t>
      </w:r>
      <w:r>
        <w:rPr>
          <w:spacing w:val="-17"/>
          <w:sz w:val="28"/>
        </w:rPr>
        <w:t xml:space="preserve"> </w:t>
      </w:r>
      <w:r>
        <w:rPr>
          <w:sz w:val="28"/>
        </w:rPr>
        <w:t>and</w:t>
      </w:r>
      <w:r>
        <w:rPr>
          <w:spacing w:val="-17"/>
          <w:sz w:val="28"/>
        </w:rPr>
        <w:t xml:space="preserve"> </w:t>
      </w:r>
      <w:r>
        <w:rPr>
          <w:sz w:val="28"/>
        </w:rPr>
        <w:t>response time are used to evaluate the CBIR model's effectiveness. Retrieval accuracy measures how often relevant items appear in the results, while response time assesses speed.</w:t>
      </w:r>
    </w:p>
    <w:p w14:paraId="27E05B49" w14:textId="77777777" w:rsidR="006B74BB" w:rsidRDefault="00000000">
      <w:pPr>
        <w:pStyle w:val="ListParagraph"/>
        <w:numPr>
          <w:ilvl w:val="2"/>
          <w:numId w:val="7"/>
        </w:numPr>
        <w:tabs>
          <w:tab w:val="left" w:pos="776"/>
        </w:tabs>
        <w:spacing w:before="1" w:line="360" w:lineRule="auto"/>
        <w:ind w:right="724" w:firstLine="208"/>
        <w:rPr>
          <w:sz w:val="28"/>
        </w:rPr>
      </w:pPr>
      <w:r>
        <w:rPr>
          <w:b/>
          <w:sz w:val="28"/>
        </w:rPr>
        <w:t>Validation and Testing</w:t>
      </w:r>
      <w:r>
        <w:rPr>
          <w:sz w:val="28"/>
        </w:rPr>
        <w:t>: The model is evaluated on the test set, comparing retrieved items with ground truth to measure accuracy and relevance, ensuring it meets real-world requirements.</w:t>
      </w:r>
    </w:p>
    <w:p w14:paraId="651AB996" w14:textId="77777777" w:rsidR="006B74BB" w:rsidRDefault="00000000">
      <w:pPr>
        <w:pStyle w:val="ListParagraph"/>
        <w:numPr>
          <w:ilvl w:val="2"/>
          <w:numId w:val="7"/>
        </w:numPr>
        <w:tabs>
          <w:tab w:val="left" w:pos="695"/>
        </w:tabs>
        <w:spacing w:line="360" w:lineRule="auto"/>
        <w:ind w:right="713" w:firstLine="139"/>
        <w:rPr>
          <w:sz w:val="28"/>
        </w:rPr>
      </w:pPr>
      <w:r>
        <w:rPr>
          <w:b/>
          <w:sz w:val="28"/>
        </w:rPr>
        <w:t>Efficiency and Scalability Considerations</w:t>
      </w:r>
      <w:r>
        <w:rPr>
          <w:sz w:val="28"/>
        </w:rPr>
        <w:t>: Scalability tests are conducted to ensure the model can handle high volumes of images and queries, crucial for e- commerce applications.</w:t>
      </w:r>
    </w:p>
    <w:p w14:paraId="4D4EA6ED" w14:textId="77777777" w:rsidR="006B74BB" w:rsidRDefault="00000000">
      <w:pPr>
        <w:pStyle w:val="Heading1"/>
        <w:numPr>
          <w:ilvl w:val="0"/>
          <w:numId w:val="7"/>
        </w:numPr>
        <w:tabs>
          <w:tab w:val="left" w:pos="639"/>
        </w:tabs>
        <w:ind w:left="639" w:hanging="279"/>
      </w:pPr>
      <w:r>
        <w:t>Image</w:t>
      </w:r>
      <w:r>
        <w:rPr>
          <w:spacing w:val="-9"/>
        </w:rPr>
        <w:t xml:space="preserve"> </w:t>
      </w:r>
      <w:r>
        <w:t>Retrieval</w:t>
      </w:r>
      <w:r>
        <w:rPr>
          <w:spacing w:val="-8"/>
        </w:rPr>
        <w:t xml:space="preserve"> </w:t>
      </w:r>
      <w:r>
        <w:rPr>
          <w:spacing w:val="-2"/>
        </w:rPr>
        <w:t>Process</w:t>
      </w:r>
    </w:p>
    <w:p w14:paraId="5D66C077" w14:textId="77777777" w:rsidR="006B74BB" w:rsidRDefault="00000000">
      <w:pPr>
        <w:pStyle w:val="ListParagraph"/>
        <w:numPr>
          <w:ilvl w:val="1"/>
          <w:numId w:val="7"/>
        </w:numPr>
        <w:tabs>
          <w:tab w:val="left" w:pos="666"/>
        </w:tabs>
        <w:spacing w:before="160" w:line="362" w:lineRule="auto"/>
        <w:ind w:right="723" w:firstLine="139"/>
        <w:rPr>
          <w:sz w:val="28"/>
        </w:rPr>
      </w:pPr>
      <w:r>
        <w:rPr>
          <w:b/>
          <w:sz w:val="28"/>
        </w:rPr>
        <w:t>Query Image</w:t>
      </w:r>
      <w:r>
        <w:rPr>
          <w:b/>
          <w:spacing w:val="-1"/>
          <w:sz w:val="28"/>
        </w:rPr>
        <w:t xml:space="preserve"> </w:t>
      </w:r>
      <w:r>
        <w:rPr>
          <w:b/>
          <w:sz w:val="28"/>
        </w:rPr>
        <w:t>Processing</w:t>
      </w:r>
      <w:r>
        <w:rPr>
          <w:sz w:val="28"/>
        </w:rPr>
        <w:t>: When a user</w:t>
      </w:r>
      <w:r>
        <w:rPr>
          <w:spacing w:val="-1"/>
          <w:sz w:val="28"/>
        </w:rPr>
        <w:t xml:space="preserve"> </w:t>
      </w:r>
      <w:r>
        <w:rPr>
          <w:sz w:val="28"/>
        </w:rPr>
        <w:t>submits a</w:t>
      </w:r>
      <w:r>
        <w:rPr>
          <w:spacing w:val="-1"/>
          <w:sz w:val="28"/>
        </w:rPr>
        <w:t xml:space="preserve"> </w:t>
      </w:r>
      <w:r>
        <w:rPr>
          <w:sz w:val="28"/>
        </w:rPr>
        <w:t>query image, it undergoes the same preprocessing and feature extraction steps as the database images.</w:t>
      </w:r>
    </w:p>
    <w:p w14:paraId="49F2846C" w14:textId="77777777" w:rsidR="006B74BB" w:rsidRDefault="00000000">
      <w:pPr>
        <w:pStyle w:val="ListParagraph"/>
        <w:numPr>
          <w:ilvl w:val="1"/>
          <w:numId w:val="7"/>
        </w:numPr>
        <w:tabs>
          <w:tab w:val="left" w:pos="773"/>
        </w:tabs>
        <w:spacing w:line="360" w:lineRule="auto"/>
        <w:ind w:right="718" w:firstLine="208"/>
        <w:rPr>
          <w:sz w:val="28"/>
        </w:rPr>
      </w:pPr>
      <w:r>
        <w:rPr>
          <w:b/>
          <w:sz w:val="28"/>
        </w:rPr>
        <w:t>Feature Extraction for Query</w:t>
      </w:r>
      <w:r>
        <w:rPr>
          <w:sz w:val="28"/>
        </w:rPr>
        <w:t>: The ResNet-50 encoder extracts the feature vector for the query image, creating a comparable representation.</w:t>
      </w:r>
    </w:p>
    <w:p w14:paraId="77CF125A" w14:textId="77777777" w:rsidR="006B74BB" w:rsidRDefault="00000000">
      <w:pPr>
        <w:pStyle w:val="ListParagraph"/>
        <w:numPr>
          <w:ilvl w:val="1"/>
          <w:numId w:val="7"/>
        </w:numPr>
        <w:tabs>
          <w:tab w:val="left" w:pos="745"/>
        </w:tabs>
        <w:spacing w:line="360" w:lineRule="auto"/>
        <w:ind w:right="713" w:firstLine="208"/>
        <w:rPr>
          <w:sz w:val="28"/>
        </w:rPr>
      </w:pPr>
      <w:r>
        <w:rPr>
          <w:b/>
          <w:sz w:val="28"/>
        </w:rPr>
        <w:t>Similar Product Retrieval</w:t>
      </w:r>
      <w:r>
        <w:rPr>
          <w:sz w:val="28"/>
        </w:rPr>
        <w:t>: Using cosine similarity, the query image’s feature vector is matched against the stored feature vectors. The system retrieves the top- ranked similar products, displaying them to the user.</w:t>
      </w:r>
    </w:p>
    <w:p w14:paraId="5DFFEED8" w14:textId="77777777" w:rsidR="006B74BB" w:rsidRDefault="00000000">
      <w:pPr>
        <w:pStyle w:val="Heading1"/>
        <w:numPr>
          <w:ilvl w:val="0"/>
          <w:numId w:val="7"/>
        </w:numPr>
        <w:tabs>
          <w:tab w:val="left" w:pos="639"/>
        </w:tabs>
        <w:ind w:left="639" w:hanging="279"/>
      </w:pPr>
      <w:r>
        <w:t>Application</w:t>
      </w:r>
      <w:r>
        <w:rPr>
          <w:spacing w:val="-6"/>
        </w:rPr>
        <w:t xml:space="preserve"> </w:t>
      </w:r>
      <w:r>
        <w:t>and</w:t>
      </w:r>
      <w:r>
        <w:rPr>
          <w:spacing w:val="-5"/>
        </w:rPr>
        <w:t xml:space="preserve"> </w:t>
      </w:r>
      <w:r>
        <w:rPr>
          <w:spacing w:val="-2"/>
        </w:rPr>
        <w:t>Deployment</w:t>
      </w:r>
    </w:p>
    <w:p w14:paraId="3E7AC0E4" w14:textId="77777777" w:rsidR="006B74BB" w:rsidRDefault="00000000">
      <w:pPr>
        <w:pStyle w:val="ListParagraph"/>
        <w:numPr>
          <w:ilvl w:val="1"/>
          <w:numId w:val="7"/>
        </w:numPr>
        <w:tabs>
          <w:tab w:val="left" w:pos="692"/>
        </w:tabs>
        <w:spacing w:before="156" w:line="360" w:lineRule="auto"/>
        <w:ind w:right="714" w:firstLine="139"/>
        <w:rPr>
          <w:sz w:val="28"/>
        </w:rPr>
      </w:pPr>
      <w:r>
        <w:rPr>
          <w:b/>
          <w:sz w:val="28"/>
        </w:rPr>
        <w:t>Real World Integration</w:t>
      </w:r>
      <w:r>
        <w:rPr>
          <w:sz w:val="28"/>
        </w:rPr>
        <w:t>: The CBIR system is integrated into an e-commerce platform, allowing users to upload images for visual search.</w:t>
      </w:r>
    </w:p>
    <w:p w14:paraId="0646BE4D" w14:textId="77777777" w:rsidR="006B74BB" w:rsidRDefault="006B74BB">
      <w:pPr>
        <w:pStyle w:val="ListParagraph"/>
        <w:spacing w:line="360" w:lineRule="auto"/>
        <w:rPr>
          <w:sz w:val="28"/>
        </w:rPr>
        <w:sectPr w:rsidR="006B74BB">
          <w:pgSz w:w="12240" w:h="15840"/>
          <w:pgMar w:top="980" w:right="720" w:bottom="1300" w:left="1080" w:header="716" w:footer="1103" w:gutter="0"/>
          <w:cols w:space="720"/>
        </w:sectPr>
      </w:pPr>
    </w:p>
    <w:p w14:paraId="62FF50C9" w14:textId="77777777" w:rsidR="006B74BB" w:rsidRDefault="006B74BB">
      <w:pPr>
        <w:pStyle w:val="BodyText"/>
        <w:spacing w:before="9"/>
        <w:rPr>
          <w:sz w:val="15"/>
        </w:rPr>
      </w:pPr>
    </w:p>
    <w:p w14:paraId="77CB0D6D"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0267C91B" wp14:editId="629AC1E3">
                <wp:extent cx="5981065" cy="6350"/>
                <wp:effectExtent l="0" t="0" r="0" b="0"/>
                <wp:docPr id="68" name="Group 68"/>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69" name="Graphic 69"/>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384BAFE8" id="Group 68"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">
                <v:shape id="Graphic 69"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" path="m5981065,l,,,6096r5981065,l5981065,xe" fillcolor="black" stroked="f">
                  <v:path arrowok="t"/>
                </v:shape>
                <w10:anchorlock/>
              </v:group>
            </w:pict>
          </mc:Fallback>
        </mc:AlternateContent>
      </w:r>
    </w:p>
    <w:p w14:paraId="43CF09B4" w14:textId="77777777" w:rsidR="006B74BB" w:rsidRDefault="00000000">
      <w:pPr>
        <w:pStyle w:val="ListParagraph"/>
        <w:numPr>
          <w:ilvl w:val="1"/>
          <w:numId w:val="7"/>
        </w:numPr>
        <w:tabs>
          <w:tab w:val="left" w:pos="785"/>
        </w:tabs>
        <w:spacing w:line="360" w:lineRule="auto"/>
        <w:ind w:right="720" w:firstLine="208"/>
        <w:jc w:val="left"/>
        <w:rPr>
          <w:sz w:val="28"/>
        </w:rPr>
      </w:pPr>
      <w:r>
        <w:rPr>
          <w:b/>
          <w:sz w:val="28"/>
        </w:rPr>
        <w:t>Scalability</w:t>
      </w:r>
      <w:r>
        <w:rPr>
          <w:b/>
          <w:spacing w:val="40"/>
          <w:sz w:val="28"/>
        </w:rPr>
        <w:t xml:space="preserve"> </w:t>
      </w:r>
      <w:r>
        <w:rPr>
          <w:b/>
          <w:sz w:val="28"/>
        </w:rPr>
        <w:t>for</w:t>
      </w:r>
      <w:r>
        <w:rPr>
          <w:b/>
          <w:spacing w:val="40"/>
          <w:sz w:val="28"/>
        </w:rPr>
        <w:t xml:space="preserve"> </w:t>
      </w:r>
      <w:r>
        <w:rPr>
          <w:b/>
          <w:sz w:val="28"/>
        </w:rPr>
        <w:t>Larger</w:t>
      </w:r>
      <w:r>
        <w:rPr>
          <w:b/>
          <w:spacing w:val="40"/>
          <w:sz w:val="28"/>
        </w:rPr>
        <w:t xml:space="preserve"> </w:t>
      </w:r>
      <w:r>
        <w:rPr>
          <w:b/>
          <w:sz w:val="28"/>
        </w:rPr>
        <w:t>Datatsets</w:t>
      </w:r>
      <w:r>
        <w:rPr>
          <w:sz w:val="28"/>
        </w:rPr>
        <w:t>:</w:t>
      </w:r>
      <w:r>
        <w:rPr>
          <w:spacing w:val="40"/>
          <w:sz w:val="28"/>
        </w:rPr>
        <w:t xml:space="preserve"> </w:t>
      </w:r>
      <w:r>
        <w:rPr>
          <w:sz w:val="28"/>
        </w:rPr>
        <w:t>The</w:t>
      </w:r>
      <w:r>
        <w:rPr>
          <w:spacing w:val="40"/>
          <w:sz w:val="28"/>
        </w:rPr>
        <w:t xml:space="preserve"> </w:t>
      </w:r>
      <w:r>
        <w:rPr>
          <w:sz w:val="28"/>
        </w:rPr>
        <w:t>system</w:t>
      </w:r>
      <w:r>
        <w:rPr>
          <w:spacing w:val="40"/>
          <w:sz w:val="28"/>
        </w:rPr>
        <w:t xml:space="preserve"> </w:t>
      </w:r>
      <w:r>
        <w:rPr>
          <w:sz w:val="28"/>
        </w:rPr>
        <w:t>is</w:t>
      </w:r>
      <w:r>
        <w:rPr>
          <w:spacing w:val="40"/>
          <w:sz w:val="28"/>
        </w:rPr>
        <w:t xml:space="preserve"> </w:t>
      </w:r>
      <w:r>
        <w:rPr>
          <w:sz w:val="28"/>
        </w:rPr>
        <w:t>optimized</w:t>
      </w:r>
      <w:r>
        <w:rPr>
          <w:spacing w:val="40"/>
          <w:sz w:val="28"/>
        </w:rPr>
        <w:t xml:space="preserve"> </w:t>
      </w:r>
      <w:r>
        <w:rPr>
          <w:sz w:val="28"/>
        </w:rPr>
        <w:t>to</w:t>
      </w:r>
      <w:r>
        <w:rPr>
          <w:spacing w:val="40"/>
          <w:sz w:val="28"/>
        </w:rPr>
        <w:t xml:space="preserve"> </w:t>
      </w:r>
      <w:r>
        <w:rPr>
          <w:sz w:val="28"/>
        </w:rPr>
        <w:t>handle</w:t>
      </w:r>
      <w:r>
        <w:rPr>
          <w:spacing w:val="40"/>
          <w:sz w:val="28"/>
        </w:rPr>
        <w:t xml:space="preserve"> </w:t>
      </w:r>
      <w:r>
        <w:rPr>
          <w:sz w:val="28"/>
        </w:rPr>
        <w:t>large product databases, with efficient indexing techniques to reduce retrieval time.</w:t>
      </w:r>
    </w:p>
    <w:p w14:paraId="78B42903" w14:textId="77777777" w:rsidR="006B74BB" w:rsidRDefault="00000000">
      <w:pPr>
        <w:pStyle w:val="ListParagraph"/>
        <w:numPr>
          <w:ilvl w:val="0"/>
          <w:numId w:val="8"/>
        </w:numPr>
        <w:tabs>
          <w:tab w:val="left" w:pos="654"/>
        </w:tabs>
        <w:spacing w:line="360" w:lineRule="auto"/>
        <w:ind w:right="719" w:firstLine="69"/>
        <w:jc w:val="left"/>
        <w:rPr>
          <w:sz w:val="28"/>
        </w:rPr>
      </w:pPr>
      <w:r>
        <w:rPr>
          <w:b/>
          <w:sz w:val="28"/>
        </w:rPr>
        <w:t>User</w:t>
      </w:r>
      <w:r>
        <w:rPr>
          <w:b/>
          <w:spacing w:val="40"/>
          <w:sz w:val="28"/>
        </w:rPr>
        <w:t xml:space="preserve"> </w:t>
      </w:r>
      <w:r>
        <w:rPr>
          <w:b/>
          <w:sz w:val="28"/>
        </w:rPr>
        <w:t>Experience</w:t>
      </w:r>
      <w:r>
        <w:rPr>
          <w:b/>
          <w:spacing w:val="40"/>
          <w:sz w:val="28"/>
        </w:rPr>
        <w:t xml:space="preserve"> </w:t>
      </w:r>
      <w:r>
        <w:rPr>
          <w:b/>
          <w:sz w:val="28"/>
        </w:rPr>
        <w:t>Considerations</w:t>
      </w:r>
      <w:r>
        <w:rPr>
          <w:sz w:val="28"/>
        </w:rPr>
        <w:t>:</w:t>
      </w:r>
      <w:r>
        <w:rPr>
          <w:spacing w:val="40"/>
          <w:sz w:val="28"/>
        </w:rPr>
        <w:t xml:space="preserve"> </w:t>
      </w:r>
      <w:r>
        <w:rPr>
          <w:sz w:val="28"/>
        </w:rPr>
        <w:t>The</w:t>
      </w:r>
      <w:r>
        <w:rPr>
          <w:spacing w:val="40"/>
          <w:sz w:val="28"/>
        </w:rPr>
        <w:t xml:space="preserve"> </w:t>
      </w:r>
      <w:r>
        <w:rPr>
          <w:sz w:val="28"/>
        </w:rPr>
        <w:t>interface</w:t>
      </w:r>
      <w:r>
        <w:rPr>
          <w:spacing w:val="40"/>
          <w:sz w:val="28"/>
        </w:rPr>
        <w:t xml:space="preserve"> </w:t>
      </w:r>
      <w:r>
        <w:rPr>
          <w:sz w:val="28"/>
        </w:rPr>
        <w:t>is</w:t>
      </w:r>
      <w:r>
        <w:rPr>
          <w:spacing w:val="40"/>
          <w:sz w:val="28"/>
        </w:rPr>
        <w:t xml:space="preserve"> </w:t>
      </w:r>
      <w:r>
        <w:rPr>
          <w:sz w:val="28"/>
        </w:rPr>
        <w:t>designed</w:t>
      </w:r>
      <w:r>
        <w:rPr>
          <w:spacing w:val="40"/>
          <w:sz w:val="28"/>
        </w:rPr>
        <w:t xml:space="preserve"> </w:t>
      </w:r>
      <w:r>
        <w:rPr>
          <w:sz w:val="28"/>
        </w:rPr>
        <w:t>to</w:t>
      </w:r>
      <w:r>
        <w:rPr>
          <w:spacing w:val="40"/>
          <w:sz w:val="28"/>
        </w:rPr>
        <w:t xml:space="preserve"> </w:t>
      </w:r>
      <w:r>
        <w:rPr>
          <w:sz w:val="28"/>
        </w:rPr>
        <w:t>be</w:t>
      </w:r>
      <w:r>
        <w:rPr>
          <w:spacing w:val="40"/>
          <w:sz w:val="28"/>
        </w:rPr>
        <w:t xml:space="preserve"> </w:t>
      </w:r>
      <w:r>
        <w:rPr>
          <w:sz w:val="28"/>
        </w:rPr>
        <w:t>intuitive, allowing seamless image-based searches and accurate product suggestions.</w:t>
      </w:r>
    </w:p>
    <w:p w14:paraId="32964423" w14:textId="77777777" w:rsidR="006B74BB" w:rsidRDefault="006B74BB">
      <w:pPr>
        <w:pStyle w:val="BodyText"/>
      </w:pPr>
    </w:p>
    <w:p w14:paraId="063EF3C7" w14:textId="77777777" w:rsidR="006B74BB" w:rsidRDefault="006B74BB">
      <w:pPr>
        <w:spacing w:line="360" w:lineRule="auto"/>
        <w:jc w:val="both"/>
        <w:rPr>
          <w:sz w:val="28"/>
        </w:rPr>
        <w:sectPr w:rsidR="006B74BB">
          <w:pgSz w:w="12240" w:h="15840"/>
          <w:pgMar w:top="980" w:right="720" w:bottom="1300" w:left="1080" w:header="716" w:footer="1103" w:gutter="0"/>
          <w:cols w:space="720"/>
        </w:sectPr>
      </w:pPr>
    </w:p>
    <w:p w14:paraId="381AC307" w14:textId="77777777" w:rsidR="006B74BB" w:rsidRDefault="006B74BB">
      <w:pPr>
        <w:pStyle w:val="BodyText"/>
        <w:spacing w:before="9"/>
        <w:rPr>
          <w:sz w:val="15"/>
        </w:rPr>
      </w:pPr>
    </w:p>
    <w:p w14:paraId="75B8C40C" w14:textId="7F984B0F" w:rsidR="006B74BB" w:rsidRDefault="00000000">
      <w:pPr>
        <w:pStyle w:val="BodyText"/>
        <w:ind w:left="331"/>
        <w:rPr>
          <w:sz w:val="20"/>
        </w:rPr>
      </w:pPr>
      <w:r>
        <w:rPr>
          <w:noProof/>
          <w:sz w:val="20"/>
        </w:rPr>
        <mc:AlternateContent>
          <mc:Choice Requires="wpg">
            <w:drawing>
              <wp:inline distT="0" distB="0" distL="0" distR="0" wp14:anchorId="7B320892" wp14:editId="3A727EFD">
                <wp:extent cx="5981065" cy="313055"/>
                <wp:effectExtent l="0" t="0" r="0" b="1270"/>
                <wp:docPr id="74" name="Group 74"/>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75" name="Graphic 75"/>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76" name="Graphic 76"/>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77" name="Textbox 77"/>
                        <wps:cNvSpPr txBox="1"/>
                        <wps:spPr>
                          <a:xfrm>
                            <a:off x="0" y="6095"/>
                            <a:ext cx="5981065" cy="306705"/>
                          </a:xfrm>
                          <a:prstGeom prst="rect">
                            <a:avLst/>
                          </a:prstGeom>
                        </wps:spPr>
                        <wps:txbx>
                          <w:txbxContent>
                            <w:p w14:paraId="7EE6EE70" w14:textId="77777777" w:rsidR="006B74BB" w:rsidRDefault="00000000">
                              <w:pPr>
                                <w:ind w:left="28"/>
                                <w:rPr>
                                  <w:b/>
                                  <w:sz w:val="28"/>
                                </w:rPr>
                              </w:pPr>
                              <w:r>
                                <w:rPr>
                                  <w:b/>
                                  <w:color w:val="FFFFFF"/>
                                  <w:sz w:val="28"/>
                                </w:rPr>
                                <w:t>5.1</w:t>
                              </w:r>
                              <w:r>
                                <w:rPr>
                                  <w:b/>
                                  <w:color w:val="FFFFFF"/>
                                  <w:spacing w:val="-3"/>
                                  <w:sz w:val="28"/>
                                </w:rPr>
                                <w:t xml:space="preserve"> </w:t>
                              </w:r>
                              <w:r>
                                <w:rPr>
                                  <w:b/>
                                  <w:color w:val="FFFFFF"/>
                                  <w:sz w:val="28"/>
                                </w:rPr>
                                <w:t>FLOW</w:t>
                              </w:r>
                              <w:r>
                                <w:rPr>
                                  <w:b/>
                                  <w:color w:val="FFFFFF"/>
                                  <w:spacing w:val="-3"/>
                                  <w:sz w:val="28"/>
                                </w:rPr>
                                <w:t xml:space="preserve"> </w:t>
                              </w:r>
                              <w:r>
                                <w:rPr>
                                  <w:b/>
                                  <w:color w:val="FFFFFF"/>
                                  <w:spacing w:val="-2"/>
                                  <w:sz w:val="28"/>
                                </w:rPr>
                                <w:t>CHART</w:t>
                              </w:r>
                            </w:p>
                          </w:txbxContent>
                        </wps:txbx>
                        <wps:bodyPr wrap="square" lIns="0" tIns="0" rIns="0" bIns="0" rtlCol="0">
                          <a:noAutofit/>
                        </wps:bodyPr>
                      </wps:wsp>
                    </wpg:wgp>
                  </a:graphicData>
                </a:graphic>
              </wp:inline>
            </w:drawing>
          </mc:Choice>
          <mc:Fallback>
            <w:pict>
              <v:group w14:anchorId="7B320892" id="Group 74" o:spid="_x0000_s1061"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">
                <v:shape id="Graphic 75" o:spid="_x0000_s1062"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" path="m5981065,l,,,6096r5981065,l5981065,xe" fillcolor="black" stroked="f">
                  <v:path arrowok="t"/>
                </v:shape>
                <v:shape id="Graphic 76" o:spid="_x0000_s1063"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" path="m5981065,l,,,306628r5981065,l5981065,xe" fillcolor="#999" stroked="f">
                  <v:path arrowok="t"/>
                </v:shape>
                <v:shape id="Textbox 77" o:spid="_x0000_s1064"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" filled="f" stroked="f">
                  <v:textbox inset="0,0,0,0">
                    <w:txbxContent>
                      <w:p w14:paraId="7EE6EE70" w14:textId="77777777" w:rsidR="006B74BB" w:rsidRDefault="00000000">
                        <w:pPr>
                          <w:ind w:left="28"/>
                          <w:rPr>
                            <w:b/>
                            <w:sz w:val="28"/>
                          </w:rPr>
                        </w:pPr>
                        <w:r>
                          <w:rPr>
                            <w:b/>
                            <w:color w:val="FFFFFF"/>
                            <w:sz w:val="28"/>
                          </w:rPr>
                          <w:t>5.1</w:t>
                        </w:r>
                        <w:r>
                          <w:rPr>
                            <w:b/>
                            <w:color w:val="FFFFFF"/>
                            <w:spacing w:val="-3"/>
                            <w:sz w:val="28"/>
                          </w:rPr>
                          <w:t xml:space="preserve"> </w:t>
                        </w:r>
                        <w:r>
                          <w:rPr>
                            <w:b/>
                            <w:color w:val="FFFFFF"/>
                            <w:sz w:val="28"/>
                          </w:rPr>
                          <w:t>FLOW</w:t>
                        </w:r>
                        <w:r>
                          <w:rPr>
                            <w:b/>
                            <w:color w:val="FFFFFF"/>
                            <w:spacing w:val="-3"/>
                            <w:sz w:val="28"/>
                          </w:rPr>
                          <w:t xml:space="preserve"> </w:t>
                        </w:r>
                        <w:r>
                          <w:rPr>
                            <w:b/>
                            <w:color w:val="FFFFFF"/>
                            <w:spacing w:val="-2"/>
                            <w:sz w:val="28"/>
                          </w:rPr>
                          <w:t>CHART</w:t>
                        </w:r>
                      </w:p>
                    </w:txbxContent>
                  </v:textbox>
                </v:shape>
                <w10:anchorlock/>
              </v:group>
            </w:pict>
          </mc:Fallback>
        </mc:AlternateContent>
      </w:r>
    </w:p>
    <w:p w14:paraId="4C45FEC3" w14:textId="00168B1E" w:rsidR="006B74BB" w:rsidRDefault="00D802B2">
      <w:pPr>
        <w:pStyle w:val="BodyText"/>
        <w:spacing w:before="164"/>
        <w:rPr>
          <w:sz w:val="20"/>
        </w:rPr>
      </w:pPr>
      <w:r>
        <w:rPr>
          <w:noProof/>
          <w:sz w:val="20"/>
        </w:rPr>
        <w:drawing>
          <wp:anchor distT="0" distB="0" distL="0" distR="0" simplePos="0" relativeHeight="251652608" behindDoc="1" locked="0" layoutInCell="1" allowOverlap="1" wp14:anchorId="45414DE4" wp14:editId="7BE3B09F">
            <wp:simplePos x="0" y="0"/>
            <wp:positionH relativeFrom="margin">
              <wp:align>left</wp:align>
            </wp:positionH>
            <wp:positionV relativeFrom="paragraph">
              <wp:posOffset>274320</wp:posOffset>
            </wp:positionV>
            <wp:extent cx="6499860" cy="6530340"/>
            <wp:effectExtent l="0" t="0" r="0" b="381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5">
                      <a:extLst>
                        <a:ext uri="{28A0092B-C50C-407E-A947-70E740481C1C}">
                          <a14:useLocalDpi xmlns:a14="http://schemas.microsoft.com/office/drawing/2010/main" val="0"/>
                        </a:ext>
                      </a:extLst>
                    </a:blip>
                    <a:stretch>
                      <a:fillRect/>
                    </a:stretch>
                  </pic:blipFill>
                  <pic:spPr>
                    <a:xfrm>
                      <a:off x="0" y="0"/>
                      <a:ext cx="6499860" cy="6530340"/>
                    </a:xfrm>
                    <a:prstGeom prst="rect">
                      <a:avLst/>
                    </a:prstGeom>
                  </pic:spPr>
                </pic:pic>
              </a:graphicData>
            </a:graphic>
            <wp14:sizeRelH relativeFrom="margin">
              <wp14:pctWidth>0</wp14:pctWidth>
            </wp14:sizeRelH>
            <wp14:sizeRelV relativeFrom="margin">
              <wp14:pctHeight>0</wp14:pctHeight>
            </wp14:sizeRelV>
          </wp:anchor>
        </w:drawing>
      </w:r>
    </w:p>
    <w:p w14:paraId="344B692A" w14:textId="2A0E4269" w:rsidR="006B74BB" w:rsidRDefault="006B74BB">
      <w:pPr>
        <w:pStyle w:val="BodyText"/>
        <w:rPr>
          <w:sz w:val="20"/>
        </w:rPr>
      </w:pPr>
    </w:p>
    <w:p w14:paraId="4C0E406E" w14:textId="77777777" w:rsidR="006B74BB" w:rsidRDefault="006B74BB">
      <w:pPr>
        <w:pStyle w:val="BodyText"/>
        <w:rPr>
          <w:sz w:val="20"/>
        </w:rPr>
      </w:pPr>
    </w:p>
    <w:p w14:paraId="59CAA370" w14:textId="77777777" w:rsidR="006B74BB" w:rsidRDefault="006B74BB">
      <w:pPr>
        <w:pStyle w:val="BodyText"/>
        <w:rPr>
          <w:sz w:val="20"/>
        </w:rPr>
      </w:pPr>
    </w:p>
    <w:p w14:paraId="31FF8D4A" w14:textId="77777777" w:rsidR="00CB072F" w:rsidRDefault="00CB072F">
      <w:pPr>
        <w:pStyle w:val="BodyText"/>
        <w:spacing w:before="221"/>
        <w:rPr>
          <w:sz w:val="20"/>
        </w:rPr>
      </w:pPr>
    </w:p>
    <w:p w14:paraId="1C9BD986" w14:textId="77777777" w:rsidR="00CB072F" w:rsidRDefault="00CB072F">
      <w:pPr>
        <w:pStyle w:val="BodyText"/>
        <w:spacing w:before="221"/>
        <w:rPr>
          <w:sz w:val="20"/>
        </w:rPr>
      </w:pPr>
    </w:p>
    <w:p w14:paraId="4390B2EC" w14:textId="77777777" w:rsidR="00CB072F" w:rsidRDefault="00CB072F">
      <w:pPr>
        <w:pStyle w:val="BodyText"/>
        <w:spacing w:before="221"/>
        <w:rPr>
          <w:sz w:val="20"/>
        </w:rPr>
      </w:pPr>
    </w:p>
    <w:p w14:paraId="52F04966" w14:textId="77777777" w:rsidR="00CB072F" w:rsidRDefault="00CB072F">
      <w:pPr>
        <w:pStyle w:val="BodyText"/>
        <w:spacing w:before="221"/>
        <w:rPr>
          <w:sz w:val="20"/>
        </w:rPr>
      </w:pPr>
    </w:p>
    <w:p w14:paraId="4DECD39B" w14:textId="212CE8EB" w:rsidR="006B74BB" w:rsidRDefault="00000000">
      <w:pPr>
        <w:pStyle w:val="BodyText"/>
        <w:spacing w:before="221"/>
        <w:rPr>
          <w:sz w:val="20"/>
        </w:rPr>
      </w:pPr>
      <w:r>
        <w:rPr>
          <w:noProof/>
          <w:sz w:val="20"/>
        </w:rPr>
        <mc:AlternateContent>
          <mc:Choice Requires="wps">
            <w:drawing>
              <wp:anchor distT="0" distB="0" distL="0" distR="0" simplePos="0" relativeHeight="251659776" behindDoc="1" locked="0" layoutInCell="1" allowOverlap="1" wp14:anchorId="7DA109EC" wp14:editId="26069201">
                <wp:simplePos x="0" y="0"/>
                <wp:positionH relativeFrom="page">
                  <wp:posOffset>895985</wp:posOffset>
                </wp:positionH>
                <wp:positionV relativeFrom="paragraph">
                  <wp:posOffset>301625</wp:posOffset>
                </wp:positionV>
                <wp:extent cx="5981065" cy="306705"/>
                <wp:effectExtent l="0" t="0" r="0" b="0"/>
                <wp:wrapTopAndBottom/>
                <wp:docPr id="79" name="Textbox 79"/>
                <wp:cNvGraphicFramePr/>
                <a:graphic xmlns:a="http://schemas.openxmlformats.org/drawingml/2006/main">
                  <a:graphicData uri="http://schemas.microsoft.com/office/word/2010/wordprocessingShape">
                    <wps:wsp>
                      <wps:cNvSpPr txBox="1"/>
                      <wps:spPr>
                        <a:xfrm>
                          <a:off x="0" y="0"/>
                          <a:ext cx="5981065" cy="306705"/>
                        </a:xfrm>
                        <a:prstGeom prst="rect">
                          <a:avLst/>
                        </a:prstGeom>
                        <a:solidFill>
                          <a:srgbClr val="999999"/>
                        </a:solidFill>
                      </wps:spPr>
                      <wps:txbx>
                        <w:txbxContent>
                          <w:p w14:paraId="15FF0866" w14:textId="77777777" w:rsidR="006B74BB" w:rsidRDefault="00000000">
                            <w:pPr>
                              <w:ind w:left="28"/>
                              <w:rPr>
                                <w:b/>
                                <w:color w:val="000000"/>
                                <w:sz w:val="28"/>
                              </w:rPr>
                            </w:pPr>
                            <w:r>
                              <w:rPr>
                                <w:b/>
                                <w:color w:val="FFFFFF"/>
                                <w:sz w:val="28"/>
                              </w:rPr>
                              <w:t>5.2</w:t>
                            </w:r>
                            <w:r>
                              <w:rPr>
                                <w:b/>
                                <w:color w:val="FFFFFF"/>
                                <w:spacing w:val="-3"/>
                                <w:sz w:val="28"/>
                              </w:rPr>
                              <w:t xml:space="preserve"> </w:t>
                            </w:r>
                            <w:r>
                              <w:rPr>
                                <w:b/>
                                <w:color w:val="FFFFFF"/>
                                <w:spacing w:val="-2"/>
                                <w:sz w:val="28"/>
                              </w:rPr>
                              <w:t>ALGORITHM</w:t>
                            </w:r>
                          </w:p>
                        </w:txbxContent>
                      </wps:txbx>
                      <wps:bodyPr wrap="square" lIns="0" tIns="0" rIns="0" bIns="0" rtlCol="0">
                        <a:noAutofit/>
                      </wps:bodyPr>
                    </wps:wsp>
                  </a:graphicData>
                </a:graphic>
              </wp:anchor>
            </w:drawing>
          </mc:Choice>
          <mc:Fallback>
            <w:pict>
              <v:shape w14:anchorId="7DA109EC" id="Textbox 79" o:spid="_x0000_s1065" type="#_x0000_t202" style="position:absolute;margin-left:70.55pt;margin-top:23.75pt;width:470.95pt;height:24.15pt;z-index:-251656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" fillcolor="#999" stroked="f">
                <v:textbox inset="0,0,0,0">
                  <w:txbxContent>
                    <w:p w14:paraId="15FF0866" w14:textId="77777777" w:rsidR="006B74BB" w:rsidRDefault="00000000">
                      <w:pPr>
                        <w:ind w:left="28"/>
                        <w:rPr>
                          <w:b/>
                          <w:color w:val="000000"/>
                          <w:sz w:val="28"/>
                        </w:rPr>
                      </w:pPr>
                      <w:r>
                        <w:rPr>
                          <w:b/>
                          <w:color w:val="FFFFFF"/>
                          <w:sz w:val="28"/>
                        </w:rPr>
                        <w:t>5.2</w:t>
                      </w:r>
                      <w:r>
                        <w:rPr>
                          <w:b/>
                          <w:color w:val="FFFFFF"/>
                          <w:spacing w:val="-3"/>
                          <w:sz w:val="28"/>
                        </w:rPr>
                        <w:t xml:space="preserve"> </w:t>
                      </w:r>
                      <w:r>
                        <w:rPr>
                          <w:b/>
                          <w:color w:val="FFFFFF"/>
                          <w:spacing w:val="-2"/>
                          <w:sz w:val="28"/>
                        </w:rPr>
                        <w:t>ALGORITHM</w:t>
                      </w:r>
                    </w:p>
                  </w:txbxContent>
                </v:textbox>
                <w10:wrap type="topAndBottom" anchorx="page"/>
              </v:shape>
            </w:pict>
          </mc:Fallback>
        </mc:AlternateContent>
      </w:r>
    </w:p>
    <w:p w14:paraId="506F2999" w14:textId="77777777" w:rsidR="00555EB1" w:rsidRDefault="00555EB1" w:rsidP="00555EB1">
      <w:pPr>
        <w:tabs>
          <w:tab w:val="left" w:pos="999"/>
        </w:tabs>
        <w:ind w:left="360"/>
        <w:rPr>
          <w:b/>
          <w:bCs/>
          <w:sz w:val="28"/>
          <w:lang w:val="en-IN"/>
        </w:rPr>
      </w:pPr>
    </w:p>
    <w:p w14:paraId="7293AA12" w14:textId="3231F8E2" w:rsidR="00555EB1" w:rsidRPr="00555EB1" w:rsidRDefault="00555EB1" w:rsidP="00555EB1">
      <w:pPr>
        <w:pStyle w:val="ListParagraph"/>
        <w:numPr>
          <w:ilvl w:val="0"/>
          <w:numId w:val="14"/>
        </w:numPr>
        <w:tabs>
          <w:tab w:val="left" w:pos="999"/>
        </w:tabs>
        <w:rPr>
          <w:sz w:val="28"/>
          <w:lang w:val="en-IN"/>
        </w:rPr>
      </w:pPr>
      <w:r w:rsidRPr="00555EB1">
        <w:rPr>
          <w:b/>
          <w:bCs/>
          <w:sz w:val="28"/>
          <w:lang w:val="en-IN"/>
        </w:rPr>
        <w:t>Setup and Initialization</w:t>
      </w:r>
    </w:p>
    <w:p w14:paraId="25F07558" w14:textId="77777777" w:rsidR="00555EB1" w:rsidRPr="00555EB1" w:rsidRDefault="00555EB1" w:rsidP="00555EB1">
      <w:pPr>
        <w:numPr>
          <w:ilvl w:val="1"/>
          <w:numId w:val="14"/>
        </w:numPr>
        <w:tabs>
          <w:tab w:val="left" w:pos="999"/>
        </w:tabs>
        <w:rPr>
          <w:sz w:val="28"/>
          <w:lang w:val="en-IN"/>
        </w:rPr>
      </w:pPr>
      <w:r w:rsidRPr="00555EB1">
        <w:rPr>
          <w:sz w:val="28"/>
          <w:lang w:val="en-IN"/>
        </w:rPr>
        <w:t>Initialize the CBIR system with base directory and target image size parameters.</w:t>
      </w:r>
    </w:p>
    <w:p w14:paraId="14D26DBD" w14:textId="77777777" w:rsidR="00555EB1" w:rsidRDefault="00555EB1" w:rsidP="00555EB1">
      <w:pPr>
        <w:numPr>
          <w:ilvl w:val="1"/>
          <w:numId w:val="14"/>
        </w:numPr>
        <w:tabs>
          <w:tab w:val="left" w:pos="999"/>
        </w:tabs>
        <w:rPr>
          <w:sz w:val="28"/>
          <w:lang w:val="en-IN"/>
        </w:rPr>
      </w:pPr>
      <w:r w:rsidRPr="00555EB1">
        <w:rPr>
          <w:sz w:val="28"/>
          <w:lang w:val="en-IN"/>
        </w:rPr>
        <w:t>Define label names for the 10 fashion categories (T-shirt/top, Trouser, etc.).</w:t>
      </w:r>
    </w:p>
    <w:p w14:paraId="0F18EB23" w14:textId="77777777" w:rsidR="00555EB1" w:rsidRPr="00555EB1" w:rsidRDefault="00555EB1" w:rsidP="00555EB1">
      <w:pPr>
        <w:tabs>
          <w:tab w:val="left" w:pos="999"/>
        </w:tabs>
        <w:ind w:left="1080"/>
        <w:rPr>
          <w:sz w:val="28"/>
          <w:lang w:val="en-IN"/>
        </w:rPr>
      </w:pPr>
    </w:p>
    <w:p w14:paraId="67C8AB0C" w14:textId="77777777" w:rsidR="00555EB1" w:rsidRPr="00555EB1" w:rsidRDefault="00555EB1" w:rsidP="00555EB1">
      <w:pPr>
        <w:numPr>
          <w:ilvl w:val="0"/>
          <w:numId w:val="14"/>
        </w:numPr>
        <w:tabs>
          <w:tab w:val="left" w:pos="999"/>
        </w:tabs>
        <w:rPr>
          <w:sz w:val="28"/>
          <w:lang w:val="en-IN"/>
        </w:rPr>
      </w:pPr>
      <w:r w:rsidRPr="00555EB1">
        <w:rPr>
          <w:b/>
          <w:bCs/>
          <w:sz w:val="28"/>
          <w:lang w:val="en-IN"/>
        </w:rPr>
        <w:t>Model Architecture Construction</w:t>
      </w:r>
    </w:p>
    <w:p w14:paraId="1856DED4" w14:textId="77777777" w:rsidR="00555EB1" w:rsidRPr="00555EB1" w:rsidRDefault="00555EB1" w:rsidP="00555EB1">
      <w:pPr>
        <w:numPr>
          <w:ilvl w:val="1"/>
          <w:numId w:val="14"/>
        </w:numPr>
        <w:tabs>
          <w:tab w:val="left" w:pos="999"/>
        </w:tabs>
        <w:rPr>
          <w:sz w:val="28"/>
          <w:lang w:val="en-IN"/>
        </w:rPr>
      </w:pPr>
      <w:r w:rsidRPr="00555EB1">
        <w:rPr>
          <w:sz w:val="28"/>
          <w:lang w:val="en-IN"/>
        </w:rPr>
        <w:t>Create input tensor with the specified image dimensions.</w:t>
      </w:r>
    </w:p>
    <w:p w14:paraId="57AF1AF8" w14:textId="77777777" w:rsidR="00555EB1" w:rsidRPr="00555EB1" w:rsidRDefault="00555EB1" w:rsidP="00555EB1">
      <w:pPr>
        <w:numPr>
          <w:ilvl w:val="1"/>
          <w:numId w:val="14"/>
        </w:numPr>
        <w:tabs>
          <w:tab w:val="left" w:pos="999"/>
        </w:tabs>
        <w:rPr>
          <w:sz w:val="28"/>
          <w:lang w:val="en-IN"/>
        </w:rPr>
      </w:pPr>
      <w:r w:rsidRPr="00555EB1">
        <w:rPr>
          <w:sz w:val="28"/>
          <w:lang w:val="en-IN"/>
        </w:rPr>
        <w:t>Load pre-trained models (VGG16, EfficientNetB0, MobileNetV3Small) with ImageNet weights.</w:t>
      </w:r>
    </w:p>
    <w:p w14:paraId="73AA7F85" w14:textId="77777777" w:rsidR="00555EB1" w:rsidRPr="00555EB1" w:rsidRDefault="00555EB1" w:rsidP="00555EB1">
      <w:pPr>
        <w:numPr>
          <w:ilvl w:val="1"/>
          <w:numId w:val="14"/>
        </w:numPr>
        <w:tabs>
          <w:tab w:val="left" w:pos="999"/>
        </w:tabs>
        <w:rPr>
          <w:sz w:val="28"/>
          <w:lang w:val="en-IN"/>
        </w:rPr>
      </w:pPr>
      <w:r w:rsidRPr="00555EB1">
        <w:rPr>
          <w:sz w:val="28"/>
          <w:lang w:val="en-IN"/>
        </w:rPr>
        <w:t>Freeze all layers in the pre-trained models to prevent retraining.</w:t>
      </w:r>
    </w:p>
    <w:p w14:paraId="6EEB12F1" w14:textId="77777777" w:rsidR="00555EB1" w:rsidRPr="00555EB1" w:rsidRDefault="00555EB1" w:rsidP="00555EB1">
      <w:pPr>
        <w:numPr>
          <w:ilvl w:val="1"/>
          <w:numId w:val="14"/>
        </w:numPr>
        <w:tabs>
          <w:tab w:val="left" w:pos="999"/>
        </w:tabs>
        <w:rPr>
          <w:sz w:val="28"/>
          <w:lang w:val="en-IN"/>
        </w:rPr>
      </w:pPr>
      <w:r w:rsidRPr="00555EB1">
        <w:rPr>
          <w:sz w:val="28"/>
          <w:lang w:val="en-IN"/>
        </w:rPr>
        <w:t>Apply GlobalAveragePooling2D to each model's output.</w:t>
      </w:r>
    </w:p>
    <w:p w14:paraId="4B428AAE" w14:textId="77777777" w:rsidR="00555EB1" w:rsidRPr="00555EB1" w:rsidRDefault="00555EB1" w:rsidP="00555EB1">
      <w:pPr>
        <w:numPr>
          <w:ilvl w:val="1"/>
          <w:numId w:val="14"/>
        </w:numPr>
        <w:tabs>
          <w:tab w:val="left" w:pos="999"/>
        </w:tabs>
        <w:rPr>
          <w:sz w:val="28"/>
          <w:lang w:val="en-IN"/>
        </w:rPr>
      </w:pPr>
      <w:r w:rsidRPr="00555EB1">
        <w:rPr>
          <w:sz w:val="28"/>
          <w:lang w:val="en-IN"/>
        </w:rPr>
        <w:t>Concatenate features from all three models into a unified representation.</w:t>
      </w:r>
    </w:p>
    <w:p w14:paraId="52CF1B0A" w14:textId="77777777" w:rsidR="00555EB1" w:rsidRPr="00555EB1" w:rsidRDefault="00555EB1" w:rsidP="00555EB1">
      <w:pPr>
        <w:numPr>
          <w:ilvl w:val="1"/>
          <w:numId w:val="14"/>
        </w:numPr>
        <w:tabs>
          <w:tab w:val="left" w:pos="999"/>
        </w:tabs>
        <w:rPr>
          <w:sz w:val="28"/>
          <w:lang w:val="en-IN"/>
        </w:rPr>
      </w:pPr>
      <w:r w:rsidRPr="00555EB1">
        <w:rPr>
          <w:sz w:val="28"/>
          <w:lang w:val="en-IN"/>
        </w:rPr>
        <w:t>Add Dense layers (512 → 256 neurons) for feature refinement.</w:t>
      </w:r>
    </w:p>
    <w:p w14:paraId="6E4D22B3" w14:textId="77777777" w:rsidR="00555EB1" w:rsidRDefault="00555EB1" w:rsidP="00555EB1">
      <w:pPr>
        <w:numPr>
          <w:ilvl w:val="1"/>
          <w:numId w:val="14"/>
        </w:numPr>
        <w:tabs>
          <w:tab w:val="left" w:pos="999"/>
        </w:tabs>
        <w:rPr>
          <w:sz w:val="28"/>
          <w:lang w:val="en-IN"/>
        </w:rPr>
      </w:pPr>
      <w:r w:rsidRPr="00555EB1">
        <w:rPr>
          <w:sz w:val="28"/>
          <w:lang w:val="en-IN"/>
        </w:rPr>
        <w:t>Add final Dense layer (10 neurons, softmax) for classification training.</w:t>
      </w:r>
    </w:p>
    <w:p w14:paraId="3071EC84" w14:textId="77777777" w:rsidR="00555EB1" w:rsidRPr="00555EB1" w:rsidRDefault="00555EB1" w:rsidP="00555EB1">
      <w:pPr>
        <w:tabs>
          <w:tab w:val="left" w:pos="999"/>
        </w:tabs>
        <w:ind w:left="1080"/>
        <w:rPr>
          <w:sz w:val="28"/>
          <w:lang w:val="en-IN"/>
        </w:rPr>
      </w:pPr>
    </w:p>
    <w:p w14:paraId="20392597" w14:textId="77777777" w:rsidR="00555EB1" w:rsidRPr="00555EB1" w:rsidRDefault="00555EB1" w:rsidP="00555EB1">
      <w:pPr>
        <w:numPr>
          <w:ilvl w:val="0"/>
          <w:numId w:val="14"/>
        </w:numPr>
        <w:tabs>
          <w:tab w:val="left" w:pos="999"/>
        </w:tabs>
        <w:rPr>
          <w:sz w:val="28"/>
          <w:lang w:val="en-IN"/>
        </w:rPr>
      </w:pPr>
      <w:r w:rsidRPr="00555EB1">
        <w:rPr>
          <w:b/>
          <w:bCs/>
          <w:sz w:val="28"/>
          <w:lang w:val="en-IN"/>
        </w:rPr>
        <w:t>Dataset Preparation</w:t>
      </w:r>
    </w:p>
    <w:p w14:paraId="4B63CF5F" w14:textId="77777777" w:rsidR="00555EB1" w:rsidRPr="00555EB1" w:rsidRDefault="00555EB1" w:rsidP="00555EB1">
      <w:pPr>
        <w:numPr>
          <w:ilvl w:val="1"/>
          <w:numId w:val="14"/>
        </w:numPr>
        <w:tabs>
          <w:tab w:val="left" w:pos="999"/>
        </w:tabs>
        <w:rPr>
          <w:sz w:val="28"/>
          <w:lang w:val="en-IN"/>
        </w:rPr>
      </w:pPr>
      <w:r w:rsidRPr="00555EB1">
        <w:rPr>
          <w:sz w:val="28"/>
          <w:lang w:val="en-IN"/>
        </w:rPr>
        <w:t>Load the Fashion-MNIST dataset containing clothing images and labels.</w:t>
      </w:r>
    </w:p>
    <w:p w14:paraId="4F174E38" w14:textId="77777777" w:rsidR="00555EB1" w:rsidRPr="00555EB1" w:rsidRDefault="00555EB1" w:rsidP="00555EB1">
      <w:pPr>
        <w:numPr>
          <w:ilvl w:val="1"/>
          <w:numId w:val="14"/>
        </w:numPr>
        <w:tabs>
          <w:tab w:val="left" w:pos="999"/>
        </w:tabs>
        <w:rPr>
          <w:sz w:val="28"/>
          <w:lang w:val="en-IN"/>
        </w:rPr>
      </w:pPr>
      <w:r w:rsidRPr="00555EB1">
        <w:rPr>
          <w:sz w:val="28"/>
          <w:lang w:val="en-IN"/>
        </w:rPr>
        <w:t>Create directory structure based on clothing categories.</w:t>
      </w:r>
    </w:p>
    <w:p w14:paraId="4C20AAF6" w14:textId="77777777" w:rsidR="00555EB1" w:rsidRPr="00555EB1" w:rsidRDefault="00555EB1" w:rsidP="00555EB1">
      <w:pPr>
        <w:numPr>
          <w:ilvl w:val="1"/>
          <w:numId w:val="14"/>
        </w:numPr>
        <w:tabs>
          <w:tab w:val="left" w:pos="999"/>
        </w:tabs>
        <w:rPr>
          <w:sz w:val="28"/>
          <w:lang w:val="en-IN"/>
        </w:rPr>
      </w:pPr>
      <w:r w:rsidRPr="00555EB1">
        <w:rPr>
          <w:sz w:val="28"/>
          <w:lang w:val="en-IN"/>
        </w:rPr>
        <w:t>Convert grayscale images to RGB format.</w:t>
      </w:r>
    </w:p>
    <w:p w14:paraId="1C4B796F" w14:textId="77777777" w:rsidR="00555EB1" w:rsidRPr="00555EB1" w:rsidRDefault="00555EB1" w:rsidP="00555EB1">
      <w:pPr>
        <w:numPr>
          <w:ilvl w:val="1"/>
          <w:numId w:val="14"/>
        </w:numPr>
        <w:tabs>
          <w:tab w:val="left" w:pos="999"/>
        </w:tabs>
        <w:rPr>
          <w:sz w:val="28"/>
          <w:lang w:val="en-IN"/>
        </w:rPr>
      </w:pPr>
      <w:r w:rsidRPr="00555EB1">
        <w:rPr>
          <w:sz w:val="28"/>
          <w:lang w:val="en-IN"/>
        </w:rPr>
        <w:t>Resize all images to the specified dimensions.</w:t>
      </w:r>
    </w:p>
    <w:p w14:paraId="167E578A" w14:textId="77777777" w:rsidR="00555EB1" w:rsidRPr="00555EB1" w:rsidRDefault="00555EB1" w:rsidP="00555EB1">
      <w:pPr>
        <w:numPr>
          <w:ilvl w:val="1"/>
          <w:numId w:val="14"/>
        </w:numPr>
        <w:tabs>
          <w:tab w:val="left" w:pos="999"/>
        </w:tabs>
        <w:rPr>
          <w:sz w:val="28"/>
          <w:lang w:val="en-IN"/>
        </w:rPr>
      </w:pPr>
      <w:r w:rsidRPr="00555EB1">
        <w:rPr>
          <w:sz w:val="28"/>
          <w:lang w:val="en-IN"/>
        </w:rPr>
        <w:t>Save processed images to their respective category folders.</w:t>
      </w:r>
    </w:p>
    <w:p w14:paraId="07F1162A" w14:textId="77777777" w:rsidR="00555EB1" w:rsidRDefault="00555EB1" w:rsidP="00555EB1">
      <w:pPr>
        <w:numPr>
          <w:ilvl w:val="1"/>
          <w:numId w:val="14"/>
        </w:numPr>
        <w:tabs>
          <w:tab w:val="left" w:pos="999"/>
        </w:tabs>
        <w:rPr>
          <w:sz w:val="28"/>
          <w:lang w:val="en-IN"/>
        </w:rPr>
      </w:pPr>
      <w:r w:rsidRPr="00555EB1">
        <w:rPr>
          <w:sz w:val="28"/>
          <w:lang w:val="en-IN"/>
        </w:rPr>
        <w:t>Build product database with metadata (path, category, ID, label).</w:t>
      </w:r>
    </w:p>
    <w:p w14:paraId="04F9392D" w14:textId="77777777" w:rsidR="00555EB1" w:rsidRPr="00555EB1" w:rsidRDefault="00555EB1" w:rsidP="00555EB1">
      <w:pPr>
        <w:tabs>
          <w:tab w:val="left" w:pos="999"/>
        </w:tabs>
        <w:ind w:left="1440"/>
        <w:rPr>
          <w:sz w:val="28"/>
          <w:lang w:val="en-IN"/>
        </w:rPr>
      </w:pPr>
    </w:p>
    <w:p w14:paraId="46EBF23E" w14:textId="77777777" w:rsidR="00555EB1" w:rsidRPr="00555EB1" w:rsidRDefault="00555EB1" w:rsidP="00555EB1">
      <w:pPr>
        <w:numPr>
          <w:ilvl w:val="0"/>
          <w:numId w:val="14"/>
        </w:numPr>
        <w:tabs>
          <w:tab w:val="left" w:pos="999"/>
        </w:tabs>
        <w:rPr>
          <w:sz w:val="28"/>
          <w:lang w:val="en-IN"/>
        </w:rPr>
      </w:pPr>
      <w:r w:rsidRPr="00555EB1">
        <w:rPr>
          <w:b/>
          <w:bCs/>
          <w:sz w:val="28"/>
          <w:lang w:val="en-IN"/>
        </w:rPr>
        <w:t>Model Training</w:t>
      </w:r>
    </w:p>
    <w:p w14:paraId="64B91C13" w14:textId="77777777" w:rsidR="00555EB1" w:rsidRPr="00555EB1" w:rsidRDefault="00555EB1" w:rsidP="00555EB1">
      <w:pPr>
        <w:numPr>
          <w:ilvl w:val="1"/>
          <w:numId w:val="14"/>
        </w:numPr>
        <w:tabs>
          <w:tab w:val="left" w:pos="999"/>
        </w:tabs>
        <w:rPr>
          <w:sz w:val="28"/>
          <w:lang w:val="en-IN"/>
        </w:rPr>
      </w:pPr>
      <w:r w:rsidRPr="00555EB1">
        <w:rPr>
          <w:sz w:val="28"/>
          <w:lang w:val="en-IN"/>
        </w:rPr>
        <w:t>Prepare training and validation datasets using directory structure.</w:t>
      </w:r>
    </w:p>
    <w:p w14:paraId="2C76DFCB" w14:textId="77777777" w:rsidR="00555EB1" w:rsidRPr="00555EB1" w:rsidRDefault="00555EB1" w:rsidP="00555EB1">
      <w:pPr>
        <w:numPr>
          <w:ilvl w:val="1"/>
          <w:numId w:val="14"/>
        </w:numPr>
        <w:tabs>
          <w:tab w:val="left" w:pos="999"/>
        </w:tabs>
        <w:rPr>
          <w:sz w:val="28"/>
          <w:lang w:val="en-IN"/>
        </w:rPr>
      </w:pPr>
      <w:r w:rsidRPr="00555EB1">
        <w:rPr>
          <w:sz w:val="28"/>
          <w:lang w:val="en-IN"/>
        </w:rPr>
        <w:t>Train the classification model for specified number of epochs.</w:t>
      </w:r>
    </w:p>
    <w:p w14:paraId="67742EE2" w14:textId="77777777" w:rsidR="00555EB1" w:rsidRPr="00555EB1" w:rsidRDefault="00555EB1" w:rsidP="00555EB1">
      <w:pPr>
        <w:numPr>
          <w:ilvl w:val="1"/>
          <w:numId w:val="14"/>
        </w:numPr>
        <w:tabs>
          <w:tab w:val="left" w:pos="999"/>
        </w:tabs>
        <w:rPr>
          <w:sz w:val="28"/>
          <w:lang w:val="en-IN"/>
        </w:rPr>
      </w:pPr>
      <w:r w:rsidRPr="00555EB1">
        <w:rPr>
          <w:sz w:val="28"/>
          <w:lang w:val="en-IN"/>
        </w:rPr>
        <w:t>Use categorical cross-entropy loss and Adam optimizer.</w:t>
      </w:r>
    </w:p>
    <w:p w14:paraId="6F378085" w14:textId="77777777" w:rsidR="00555EB1" w:rsidRPr="00555EB1" w:rsidRDefault="00555EB1" w:rsidP="00555EB1">
      <w:pPr>
        <w:numPr>
          <w:ilvl w:val="1"/>
          <w:numId w:val="14"/>
        </w:numPr>
        <w:tabs>
          <w:tab w:val="left" w:pos="999"/>
        </w:tabs>
        <w:rPr>
          <w:sz w:val="28"/>
          <w:lang w:val="en-IN"/>
        </w:rPr>
      </w:pPr>
      <w:r w:rsidRPr="00555EB1">
        <w:rPr>
          <w:sz w:val="28"/>
          <w:lang w:val="en-IN"/>
        </w:rPr>
        <w:t>Record training history (accuracy, loss) for both training and validation.</w:t>
      </w:r>
    </w:p>
    <w:p w14:paraId="3F4A6826" w14:textId="77777777" w:rsidR="00555EB1" w:rsidRPr="00555EB1" w:rsidRDefault="00555EB1" w:rsidP="00555EB1">
      <w:pPr>
        <w:numPr>
          <w:ilvl w:val="1"/>
          <w:numId w:val="14"/>
        </w:numPr>
        <w:tabs>
          <w:tab w:val="left" w:pos="999"/>
        </w:tabs>
        <w:rPr>
          <w:sz w:val="28"/>
          <w:lang w:val="en-IN"/>
        </w:rPr>
      </w:pPr>
      <w:r w:rsidRPr="00555EB1">
        <w:rPr>
          <w:sz w:val="28"/>
          <w:lang w:val="en-IN"/>
        </w:rPr>
        <w:t>Process images in batches to optimize memory usage.</w:t>
      </w:r>
    </w:p>
    <w:p w14:paraId="248A6122" w14:textId="77777777" w:rsidR="00555EB1" w:rsidRDefault="00555EB1" w:rsidP="00555EB1">
      <w:pPr>
        <w:numPr>
          <w:ilvl w:val="1"/>
          <w:numId w:val="14"/>
        </w:numPr>
        <w:tabs>
          <w:tab w:val="left" w:pos="999"/>
        </w:tabs>
        <w:rPr>
          <w:sz w:val="28"/>
          <w:lang w:val="en-IN"/>
        </w:rPr>
      </w:pPr>
      <w:r w:rsidRPr="00555EB1">
        <w:rPr>
          <w:sz w:val="28"/>
          <w:lang w:val="en-IN"/>
        </w:rPr>
        <w:t>Evaluate model performance on test set.</w:t>
      </w:r>
    </w:p>
    <w:p w14:paraId="3F443B2A" w14:textId="77777777" w:rsidR="00555EB1" w:rsidRPr="00555EB1" w:rsidRDefault="00555EB1" w:rsidP="00555EB1">
      <w:pPr>
        <w:tabs>
          <w:tab w:val="left" w:pos="999"/>
        </w:tabs>
        <w:ind w:left="1440"/>
        <w:rPr>
          <w:sz w:val="28"/>
          <w:lang w:val="en-IN"/>
        </w:rPr>
      </w:pPr>
    </w:p>
    <w:p w14:paraId="6BBD1B55" w14:textId="77777777" w:rsidR="00555EB1" w:rsidRPr="00555EB1" w:rsidRDefault="00555EB1" w:rsidP="00555EB1">
      <w:pPr>
        <w:numPr>
          <w:ilvl w:val="0"/>
          <w:numId w:val="14"/>
        </w:numPr>
        <w:tabs>
          <w:tab w:val="left" w:pos="999"/>
        </w:tabs>
        <w:rPr>
          <w:sz w:val="28"/>
          <w:lang w:val="en-IN"/>
        </w:rPr>
      </w:pPr>
      <w:r w:rsidRPr="00555EB1">
        <w:rPr>
          <w:b/>
          <w:bCs/>
          <w:sz w:val="28"/>
          <w:lang w:val="en-IN"/>
        </w:rPr>
        <w:t>Feature Extraction</w:t>
      </w:r>
    </w:p>
    <w:p w14:paraId="50CE7EBE" w14:textId="77777777" w:rsidR="00555EB1" w:rsidRPr="00555EB1" w:rsidRDefault="00555EB1" w:rsidP="00555EB1">
      <w:pPr>
        <w:numPr>
          <w:ilvl w:val="1"/>
          <w:numId w:val="14"/>
        </w:numPr>
        <w:tabs>
          <w:tab w:val="left" w:pos="999"/>
        </w:tabs>
        <w:rPr>
          <w:sz w:val="28"/>
          <w:lang w:val="en-IN"/>
        </w:rPr>
      </w:pPr>
      <w:r w:rsidRPr="00555EB1">
        <w:rPr>
          <w:sz w:val="28"/>
          <w:lang w:val="en-IN"/>
        </w:rPr>
        <w:t>Load each product image from the database.</w:t>
      </w:r>
    </w:p>
    <w:p w14:paraId="1CE12A66" w14:textId="77777777" w:rsidR="00555EB1" w:rsidRPr="00555EB1" w:rsidRDefault="00555EB1" w:rsidP="00555EB1">
      <w:pPr>
        <w:numPr>
          <w:ilvl w:val="1"/>
          <w:numId w:val="14"/>
        </w:numPr>
        <w:tabs>
          <w:tab w:val="left" w:pos="999"/>
        </w:tabs>
        <w:rPr>
          <w:sz w:val="28"/>
          <w:lang w:val="en-IN"/>
        </w:rPr>
      </w:pPr>
      <w:r w:rsidRPr="00555EB1">
        <w:rPr>
          <w:sz w:val="28"/>
          <w:lang w:val="en-IN"/>
        </w:rPr>
        <w:t>Preprocess images with VGG16 preprocessing function.</w:t>
      </w:r>
    </w:p>
    <w:p w14:paraId="052449B3" w14:textId="77777777" w:rsidR="00555EB1" w:rsidRPr="00555EB1" w:rsidRDefault="00555EB1" w:rsidP="00555EB1">
      <w:pPr>
        <w:numPr>
          <w:ilvl w:val="1"/>
          <w:numId w:val="14"/>
        </w:numPr>
        <w:tabs>
          <w:tab w:val="left" w:pos="999"/>
        </w:tabs>
        <w:rPr>
          <w:sz w:val="28"/>
          <w:lang w:val="en-IN"/>
        </w:rPr>
      </w:pPr>
      <w:r w:rsidRPr="00555EB1">
        <w:rPr>
          <w:sz w:val="28"/>
          <w:lang w:val="en-IN"/>
        </w:rPr>
        <w:t>Pass each image through the trained feature extraction model.</w:t>
      </w:r>
    </w:p>
    <w:p w14:paraId="5C2C05CF" w14:textId="77777777" w:rsidR="00555EB1" w:rsidRPr="00555EB1" w:rsidRDefault="00555EB1" w:rsidP="00555EB1">
      <w:pPr>
        <w:numPr>
          <w:ilvl w:val="1"/>
          <w:numId w:val="14"/>
        </w:numPr>
        <w:tabs>
          <w:tab w:val="left" w:pos="999"/>
        </w:tabs>
        <w:rPr>
          <w:sz w:val="28"/>
          <w:lang w:val="en-IN"/>
        </w:rPr>
      </w:pPr>
      <w:r w:rsidRPr="00555EB1">
        <w:rPr>
          <w:sz w:val="28"/>
          <w:lang w:val="en-IN"/>
        </w:rPr>
        <w:t>Extract and store the 256-dimensional feature vector for each product.</w:t>
      </w:r>
    </w:p>
    <w:p w14:paraId="1FE7AF5E" w14:textId="77777777" w:rsidR="00555EB1" w:rsidRDefault="00555EB1" w:rsidP="00555EB1">
      <w:pPr>
        <w:numPr>
          <w:ilvl w:val="1"/>
          <w:numId w:val="14"/>
        </w:numPr>
        <w:tabs>
          <w:tab w:val="left" w:pos="999"/>
        </w:tabs>
        <w:rPr>
          <w:sz w:val="28"/>
          <w:lang w:val="en-IN"/>
        </w:rPr>
      </w:pPr>
      <w:r w:rsidRPr="00555EB1">
        <w:rPr>
          <w:sz w:val="28"/>
          <w:lang w:val="en-IN"/>
        </w:rPr>
        <w:t>Process images in batches to manage memory efficiently.</w:t>
      </w:r>
    </w:p>
    <w:p w14:paraId="5950F881" w14:textId="77777777" w:rsidR="00555EB1" w:rsidRPr="00555EB1" w:rsidRDefault="00555EB1" w:rsidP="00555EB1">
      <w:pPr>
        <w:tabs>
          <w:tab w:val="left" w:pos="999"/>
        </w:tabs>
        <w:rPr>
          <w:sz w:val="28"/>
          <w:lang w:val="en-IN"/>
        </w:rPr>
      </w:pPr>
    </w:p>
    <w:p w14:paraId="2CEF9236" w14:textId="77777777" w:rsidR="00555EB1" w:rsidRDefault="00555EB1" w:rsidP="00555EB1">
      <w:pPr>
        <w:tabs>
          <w:tab w:val="left" w:pos="999"/>
        </w:tabs>
        <w:rPr>
          <w:sz w:val="28"/>
          <w:lang w:val="en-IN"/>
        </w:rPr>
      </w:pPr>
    </w:p>
    <w:p w14:paraId="1E55D7DD" w14:textId="77777777" w:rsidR="00555EB1" w:rsidRPr="00555EB1" w:rsidRDefault="00555EB1" w:rsidP="00555EB1">
      <w:pPr>
        <w:tabs>
          <w:tab w:val="left" w:pos="999"/>
        </w:tabs>
        <w:rPr>
          <w:sz w:val="28"/>
          <w:lang w:val="en-IN"/>
        </w:rPr>
      </w:pPr>
    </w:p>
    <w:p w14:paraId="163F6279" w14:textId="125A4AAD" w:rsidR="00555EB1" w:rsidRPr="00555EB1" w:rsidRDefault="00555EB1" w:rsidP="00555EB1">
      <w:pPr>
        <w:numPr>
          <w:ilvl w:val="0"/>
          <w:numId w:val="14"/>
        </w:numPr>
        <w:tabs>
          <w:tab w:val="left" w:pos="999"/>
        </w:tabs>
        <w:rPr>
          <w:sz w:val="28"/>
          <w:lang w:val="en-IN"/>
        </w:rPr>
      </w:pPr>
      <w:r w:rsidRPr="00555EB1">
        <w:rPr>
          <w:b/>
          <w:bCs/>
          <w:sz w:val="28"/>
          <w:lang w:val="en-IN"/>
        </w:rPr>
        <w:t>Similarity Search</w:t>
      </w:r>
    </w:p>
    <w:p w14:paraId="18B16DB6" w14:textId="77777777" w:rsidR="00555EB1" w:rsidRPr="00555EB1" w:rsidRDefault="00555EB1" w:rsidP="00555EB1">
      <w:pPr>
        <w:numPr>
          <w:ilvl w:val="1"/>
          <w:numId w:val="14"/>
        </w:numPr>
        <w:tabs>
          <w:tab w:val="left" w:pos="999"/>
        </w:tabs>
        <w:rPr>
          <w:sz w:val="28"/>
          <w:lang w:val="en-IN"/>
        </w:rPr>
      </w:pPr>
      <w:r w:rsidRPr="00555EB1">
        <w:rPr>
          <w:sz w:val="28"/>
          <w:lang w:val="en-IN"/>
        </w:rPr>
        <w:t>Load and preprocess the query image.</w:t>
      </w:r>
    </w:p>
    <w:p w14:paraId="69CAA9F8" w14:textId="77777777" w:rsidR="00555EB1" w:rsidRPr="00555EB1" w:rsidRDefault="00555EB1" w:rsidP="00555EB1">
      <w:pPr>
        <w:numPr>
          <w:ilvl w:val="1"/>
          <w:numId w:val="14"/>
        </w:numPr>
        <w:tabs>
          <w:tab w:val="left" w:pos="999"/>
        </w:tabs>
        <w:rPr>
          <w:sz w:val="28"/>
          <w:lang w:val="en-IN"/>
        </w:rPr>
      </w:pPr>
      <w:r w:rsidRPr="00555EB1">
        <w:rPr>
          <w:sz w:val="28"/>
          <w:lang w:val="en-IN"/>
        </w:rPr>
        <w:t>Extract feature vector from the query image using the trained model.</w:t>
      </w:r>
    </w:p>
    <w:p w14:paraId="1EE77A8B" w14:textId="77777777" w:rsidR="00555EB1" w:rsidRPr="00555EB1" w:rsidRDefault="00555EB1" w:rsidP="00555EB1">
      <w:pPr>
        <w:numPr>
          <w:ilvl w:val="1"/>
          <w:numId w:val="14"/>
        </w:numPr>
        <w:tabs>
          <w:tab w:val="left" w:pos="999"/>
        </w:tabs>
        <w:rPr>
          <w:sz w:val="28"/>
          <w:lang w:val="en-IN"/>
        </w:rPr>
      </w:pPr>
      <w:r w:rsidRPr="00555EB1">
        <w:rPr>
          <w:sz w:val="28"/>
          <w:lang w:val="en-IN"/>
        </w:rPr>
        <w:t>Compute cosine similarity between query vector and all database vectors.</w:t>
      </w:r>
    </w:p>
    <w:p w14:paraId="536F3AEC" w14:textId="1B22B666" w:rsidR="00555EB1" w:rsidRPr="00555EB1" w:rsidRDefault="00555EB1" w:rsidP="00555EB1">
      <w:pPr>
        <w:numPr>
          <w:ilvl w:val="1"/>
          <w:numId w:val="14"/>
        </w:numPr>
        <w:tabs>
          <w:tab w:val="left" w:pos="999"/>
        </w:tabs>
        <w:rPr>
          <w:sz w:val="28"/>
          <w:lang w:val="en-IN"/>
        </w:rPr>
      </w:pPr>
      <w:r w:rsidRPr="00555EB1">
        <w:rPr>
          <w:sz w:val="28"/>
          <w:lang w:val="en-IN"/>
        </w:rPr>
        <w:t>Sort products by similarity score in descending order.</w:t>
      </w:r>
    </w:p>
    <w:p w14:paraId="21F297D6" w14:textId="77777777" w:rsidR="00555EB1" w:rsidRDefault="00555EB1" w:rsidP="00555EB1">
      <w:pPr>
        <w:numPr>
          <w:ilvl w:val="1"/>
          <w:numId w:val="14"/>
        </w:numPr>
        <w:tabs>
          <w:tab w:val="left" w:pos="999"/>
        </w:tabs>
        <w:rPr>
          <w:sz w:val="28"/>
          <w:lang w:val="en-IN"/>
        </w:rPr>
      </w:pPr>
      <w:r w:rsidRPr="00555EB1">
        <w:rPr>
          <w:sz w:val="28"/>
          <w:lang w:val="en-IN"/>
        </w:rPr>
        <w:t>Return the top N most similar products with their metadata and scores.</w:t>
      </w:r>
    </w:p>
    <w:p w14:paraId="115868B3" w14:textId="77777777" w:rsidR="00555EB1" w:rsidRPr="00555EB1" w:rsidRDefault="00555EB1" w:rsidP="00555EB1">
      <w:pPr>
        <w:tabs>
          <w:tab w:val="left" w:pos="999"/>
        </w:tabs>
        <w:ind w:left="1440"/>
        <w:rPr>
          <w:sz w:val="28"/>
          <w:lang w:val="en-IN"/>
        </w:rPr>
      </w:pPr>
    </w:p>
    <w:p w14:paraId="72B79FEA" w14:textId="77777777" w:rsidR="00555EB1" w:rsidRPr="00555EB1" w:rsidRDefault="00555EB1" w:rsidP="00555EB1">
      <w:pPr>
        <w:numPr>
          <w:ilvl w:val="0"/>
          <w:numId w:val="14"/>
        </w:numPr>
        <w:tabs>
          <w:tab w:val="left" w:pos="999"/>
        </w:tabs>
        <w:rPr>
          <w:sz w:val="28"/>
          <w:lang w:val="en-IN"/>
        </w:rPr>
      </w:pPr>
      <w:r w:rsidRPr="00555EB1">
        <w:rPr>
          <w:b/>
          <w:bCs/>
          <w:sz w:val="28"/>
          <w:lang w:val="en-IN"/>
        </w:rPr>
        <w:t>Results Visualization</w:t>
      </w:r>
    </w:p>
    <w:p w14:paraId="097ED689" w14:textId="77777777" w:rsidR="00555EB1" w:rsidRPr="00555EB1" w:rsidRDefault="00555EB1" w:rsidP="00555EB1">
      <w:pPr>
        <w:numPr>
          <w:ilvl w:val="1"/>
          <w:numId w:val="14"/>
        </w:numPr>
        <w:tabs>
          <w:tab w:val="left" w:pos="999"/>
        </w:tabs>
        <w:rPr>
          <w:sz w:val="28"/>
          <w:lang w:val="en-IN"/>
        </w:rPr>
      </w:pPr>
      <w:r w:rsidRPr="00555EB1">
        <w:rPr>
          <w:sz w:val="28"/>
          <w:lang w:val="en-IN"/>
        </w:rPr>
        <w:t>Display the query image alongside retrieved similar products.</w:t>
      </w:r>
    </w:p>
    <w:p w14:paraId="61F9096E" w14:textId="77777777" w:rsidR="00555EB1" w:rsidRPr="00555EB1" w:rsidRDefault="00555EB1" w:rsidP="00555EB1">
      <w:pPr>
        <w:numPr>
          <w:ilvl w:val="1"/>
          <w:numId w:val="14"/>
        </w:numPr>
        <w:tabs>
          <w:tab w:val="left" w:pos="999"/>
        </w:tabs>
        <w:rPr>
          <w:sz w:val="28"/>
          <w:lang w:val="en-IN"/>
        </w:rPr>
      </w:pPr>
      <w:r w:rsidRPr="00555EB1">
        <w:rPr>
          <w:sz w:val="28"/>
          <w:lang w:val="en-IN"/>
        </w:rPr>
        <w:t>Show similarity score and category for each retrieved product.</w:t>
      </w:r>
    </w:p>
    <w:p w14:paraId="29EB9BA0" w14:textId="77777777" w:rsidR="00555EB1" w:rsidRPr="00555EB1" w:rsidRDefault="00555EB1" w:rsidP="00555EB1">
      <w:pPr>
        <w:numPr>
          <w:ilvl w:val="1"/>
          <w:numId w:val="14"/>
        </w:numPr>
        <w:tabs>
          <w:tab w:val="left" w:pos="999"/>
        </w:tabs>
        <w:rPr>
          <w:sz w:val="28"/>
          <w:lang w:val="en-IN"/>
        </w:rPr>
      </w:pPr>
      <w:r w:rsidRPr="00555EB1">
        <w:rPr>
          <w:sz w:val="28"/>
          <w:lang w:val="en-IN"/>
        </w:rPr>
        <w:t>Generate confusion matrix to evaluate classification accuracy.</w:t>
      </w:r>
    </w:p>
    <w:p w14:paraId="4EBE1AB9" w14:textId="77777777" w:rsidR="00555EB1" w:rsidRPr="00555EB1" w:rsidRDefault="00555EB1" w:rsidP="00555EB1">
      <w:pPr>
        <w:numPr>
          <w:ilvl w:val="1"/>
          <w:numId w:val="14"/>
        </w:numPr>
        <w:tabs>
          <w:tab w:val="left" w:pos="999"/>
        </w:tabs>
        <w:rPr>
          <w:sz w:val="28"/>
          <w:lang w:val="en-IN"/>
        </w:rPr>
      </w:pPr>
      <w:r w:rsidRPr="00555EB1">
        <w:rPr>
          <w:sz w:val="28"/>
          <w:lang w:val="en-IN"/>
        </w:rPr>
        <w:t>Plot ROC curves for each fashion category.</w:t>
      </w:r>
    </w:p>
    <w:p w14:paraId="6E13FDA0" w14:textId="77777777" w:rsidR="00555EB1" w:rsidRPr="00555EB1" w:rsidRDefault="00555EB1" w:rsidP="00555EB1">
      <w:pPr>
        <w:numPr>
          <w:ilvl w:val="1"/>
          <w:numId w:val="14"/>
        </w:numPr>
        <w:tabs>
          <w:tab w:val="left" w:pos="999"/>
        </w:tabs>
        <w:rPr>
          <w:sz w:val="28"/>
          <w:lang w:val="en-IN"/>
        </w:rPr>
      </w:pPr>
      <w:r w:rsidRPr="00555EB1">
        <w:rPr>
          <w:sz w:val="28"/>
          <w:lang w:val="en-IN"/>
        </w:rPr>
        <w:t>Calculate and visualize precision, recall, and F1 scores.</w:t>
      </w:r>
    </w:p>
    <w:p w14:paraId="0FF5DBD6" w14:textId="77777777" w:rsidR="00555EB1" w:rsidRPr="00555EB1" w:rsidRDefault="00555EB1" w:rsidP="00555EB1">
      <w:pPr>
        <w:numPr>
          <w:ilvl w:val="1"/>
          <w:numId w:val="14"/>
        </w:numPr>
        <w:tabs>
          <w:tab w:val="left" w:pos="999"/>
        </w:tabs>
        <w:rPr>
          <w:sz w:val="28"/>
          <w:lang w:val="en-IN"/>
        </w:rPr>
      </w:pPr>
      <w:r w:rsidRPr="00555EB1">
        <w:rPr>
          <w:sz w:val="28"/>
          <w:lang w:val="en-IN"/>
        </w:rPr>
        <w:t>Display training/validation accuracy and loss curves.</w:t>
      </w:r>
    </w:p>
    <w:p w14:paraId="30C8626D" w14:textId="65FF6C31" w:rsidR="00555EB1" w:rsidRPr="00555EB1" w:rsidRDefault="00555EB1" w:rsidP="00555EB1">
      <w:pPr>
        <w:tabs>
          <w:tab w:val="left" w:pos="999"/>
        </w:tabs>
        <w:rPr>
          <w:sz w:val="28"/>
        </w:rPr>
        <w:sectPr w:rsidR="00555EB1" w:rsidRPr="00555EB1">
          <w:pgSz w:w="12240" w:h="15840"/>
          <w:pgMar w:top="980" w:right="720" w:bottom="1300" w:left="1080" w:header="716" w:footer="1103" w:gutter="0"/>
          <w:cols w:space="720"/>
        </w:sectPr>
      </w:pPr>
    </w:p>
    <w:p w14:paraId="1274BFED" w14:textId="77777777" w:rsidR="006B74BB" w:rsidRDefault="006B74BB">
      <w:pPr>
        <w:pStyle w:val="BodyText"/>
        <w:spacing w:before="9"/>
        <w:rPr>
          <w:sz w:val="15"/>
        </w:rPr>
      </w:pPr>
    </w:p>
    <w:p w14:paraId="23F38FC9" w14:textId="50B329BA" w:rsidR="006B74BB" w:rsidRDefault="006B74BB">
      <w:pPr>
        <w:pStyle w:val="BodyText"/>
        <w:spacing w:line="20" w:lineRule="exact"/>
        <w:ind w:left="331"/>
        <w:rPr>
          <w:sz w:val="2"/>
        </w:rPr>
      </w:pPr>
    </w:p>
    <w:p w14:paraId="662A592B" w14:textId="77777777" w:rsidR="006B74BB" w:rsidRDefault="006B74BB">
      <w:pPr>
        <w:pStyle w:val="BodyText"/>
        <w:spacing w:before="9"/>
        <w:rPr>
          <w:sz w:val="15"/>
        </w:rPr>
      </w:pPr>
    </w:p>
    <w:p w14:paraId="01ABC448" w14:textId="77777777" w:rsidR="006B74BB" w:rsidRDefault="00000000">
      <w:pPr>
        <w:pStyle w:val="BodyText"/>
        <w:ind w:left="331"/>
        <w:rPr>
          <w:sz w:val="20"/>
        </w:rPr>
      </w:pPr>
      <w:r>
        <w:rPr>
          <w:noProof/>
          <w:sz w:val="20"/>
        </w:rPr>
        <mc:AlternateContent>
          <mc:Choice Requires="wpg">
            <w:drawing>
              <wp:inline distT="0" distB="0" distL="0" distR="0" wp14:anchorId="5451865A" wp14:editId="569C1385">
                <wp:extent cx="5981065" cy="313055"/>
                <wp:effectExtent l="0" t="0" r="0" b="1270"/>
                <wp:docPr id="82" name="Group 82"/>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83" name="Graphic 83"/>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84" name="Graphic 84"/>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85" name="Textbox 85"/>
                        <wps:cNvSpPr txBox="1"/>
                        <wps:spPr>
                          <a:xfrm>
                            <a:off x="0" y="6095"/>
                            <a:ext cx="5981065" cy="306705"/>
                          </a:xfrm>
                          <a:prstGeom prst="rect">
                            <a:avLst/>
                          </a:prstGeom>
                        </wps:spPr>
                        <wps:txbx>
                          <w:txbxContent>
                            <w:p w14:paraId="24FDE2DE" w14:textId="77777777" w:rsidR="006B74BB" w:rsidRDefault="00000000">
                              <w:pPr>
                                <w:ind w:left="28"/>
                                <w:rPr>
                                  <w:b/>
                                  <w:sz w:val="28"/>
                                </w:rPr>
                              </w:pPr>
                              <w:r>
                                <w:rPr>
                                  <w:b/>
                                  <w:color w:val="FFFFFF"/>
                                  <w:sz w:val="28"/>
                                </w:rPr>
                                <w:t>6</w:t>
                              </w:r>
                              <w:r>
                                <w:rPr>
                                  <w:b/>
                                  <w:color w:val="FFFFFF"/>
                                  <w:spacing w:val="1"/>
                                  <w:sz w:val="28"/>
                                </w:rPr>
                                <w:t xml:space="preserve"> </w:t>
                              </w:r>
                              <w:r>
                                <w:rPr>
                                  <w:b/>
                                  <w:color w:val="FFFFFF"/>
                                  <w:spacing w:val="-2"/>
                                  <w:sz w:val="28"/>
                                </w:rPr>
                                <w:t>SIMULATION</w:t>
                              </w:r>
                            </w:p>
                          </w:txbxContent>
                        </wps:txbx>
                        <wps:bodyPr wrap="square" lIns="0" tIns="0" rIns="0" bIns="0" rtlCol="0">
                          <a:noAutofit/>
                        </wps:bodyPr>
                      </wps:wsp>
                    </wpg:wgp>
                  </a:graphicData>
                </a:graphic>
              </wp:inline>
            </w:drawing>
          </mc:Choice>
          <mc:Fallback>
            <w:pict>
              <v:group w14:anchorId="5451865A" id="Group 82" o:spid="_x0000_s1066"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">
                <v:shape id="Graphic 83" o:spid="_x0000_s106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" path="m5981065,l,,,6096r5981065,l5981065,xe" fillcolor="black" stroked="f">
                  <v:path arrowok="t"/>
                </v:shape>
                <v:shape id="Graphic 84" o:spid="_x0000_s1068"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" path="m5981065,l,,,306628r5981065,l5981065,xe" fillcolor="#999" stroked="f">
                  <v:path arrowok="t"/>
                </v:shape>
                <v:shape id="Textbox 85" o:spid="_x0000_s1069"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24FDE2DE" w14:textId="77777777" w:rsidR="006B74BB" w:rsidRDefault="00000000">
                        <w:pPr>
                          <w:ind w:left="28"/>
                          <w:rPr>
                            <w:b/>
                            <w:sz w:val="28"/>
                          </w:rPr>
                        </w:pPr>
                        <w:r>
                          <w:rPr>
                            <w:b/>
                            <w:color w:val="FFFFFF"/>
                            <w:sz w:val="28"/>
                          </w:rPr>
                          <w:t>6</w:t>
                        </w:r>
                        <w:r>
                          <w:rPr>
                            <w:b/>
                            <w:color w:val="FFFFFF"/>
                            <w:spacing w:val="1"/>
                            <w:sz w:val="28"/>
                          </w:rPr>
                          <w:t xml:space="preserve"> </w:t>
                        </w:r>
                        <w:r>
                          <w:rPr>
                            <w:b/>
                            <w:color w:val="FFFFFF"/>
                            <w:spacing w:val="-2"/>
                            <w:sz w:val="28"/>
                          </w:rPr>
                          <w:t>SIMULATION</w:t>
                        </w:r>
                      </w:p>
                    </w:txbxContent>
                  </v:textbox>
                </v:shape>
                <w10:anchorlock/>
              </v:group>
            </w:pict>
          </mc:Fallback>
        </mc:AlternateContent>
      </w:r>
    </w:p>
    <w:p w14:paraId="3595A2B9" w14:textId="77777777" w:rsidR="006B74BB" w:rsidRDefault="006B74BB">
      <w:pPr>
        <w:pStyle w:val="BodyText"/>
        <w:spacing w:before="56"/>
        <w:rPr>
          <w:sz w:val="24"/>
        </w:rPr>
      </w:pPr>
    </w:p>
    <w:p w14:paraId="48905F43" w14:textId="77777777" w:rsidR="006B74BB" w:rsidRDefault="00000000">
      <w:pPr>
        <w:pStyle w:val="ListParagraph"/>
        <w:numPr>
          <w:ilvl w:val="0"/>
          <w:numId w:val="10"/>
        </w:numPr>
        <w:tabs>
          <w:tab w:val="left" w:pos="624"/>
        </w:tabs>
        <w:spacing w:before="1"/>
        <w:ind w:left="624" w:hanging="264"/>
        <w:rPr>
          <w:rFonts w:ascii="Arial"/>
          <w:i/>
          <w:sz w:val="24"/>
        </w:rPr>
      </w:pPr>
      <w:r>
        <w:rPr>
          <w:rFonts w:ascii="Arial"/>
          <w:i/>
          <w:sz w:val="24"/>
        </w:rPr>
        <w:t>Setting</w:t>
      </w:r>
      <w:r>
        <w:rPr>
          <w:rFonts w:ascii="Arial"/>
          <w:i/>
          <w:spacing w:val="-4"/>
          <w:sz w:val="24"/>
        </w:rPr>
        <w:t xml:space="preserve"> </w:t>
      </w:r>
      <w:r>
        <w:rPr>
          <w:rFonts w:ascii="Arial"/>
          <w:i/>
          <w:sz w:val="24"/>
        </w:rPr>
        <w:t>up</w:t>
      </w:r>
      <w:r>
        <w:rPr>
          <w:rFonts w:ascii="Arial"/>
          <w:i/>
          <w:spacing w:val="-3"/>
          <w:sz w:val="24"/>
        </w:rPr>
        <w:t xml:space="preserve"> </w:t>
      </w:r>
      <w:r>
        <w:rPr>
          <w:rFonts w:ascii="Arial"/>
          <w:i/>
          <w:sz w:val="24"/>
        </w:rPr>
        <w:t>the</w:t>
      </w:r>
      <w:r>
        <w:rPr>
          <w:rFonts w:ascii="Arial"/>
          <w:i/>
          <w:spacing w:val="-3"/>
          <w:sz w:val="24"/>
        </w:rPr>
        <w:t xml:space="preserve"> </w:t>
      </w:r>
      <w:r>
        <w:rPr>
          <w:rFonts w:ascii="Arial"/>
          <w:i/>
          <w:sz w:val="24"/>
        </w:rPr>
        <w:t>Simulation</w:t>
      </w:r>
      <w:r>
        <w:rPr>
          <w:rFonts w:ascii="Arial"/>
          <w:i/>
          <w:spacing w:val="-3"/>
          <w:sz w:val="24"/>
        </w:rPr>
        <w:t xml:space="preserve"> </w:t>
      </w:r>
      <w:r>
        <w:rPr>
          <w:rFonts w:ascii="Arial"/>
          <w:i/>
          <w:spacing w:val="-2"/>
          <w:sz w:val="24"/>
        </w:rPr>
        <w:t>Environment</w:t>
      </w:r>
    </w:p>
    <w:p w14:paraId="65A365D4" w14:textId="77777777" w:rsidR="006B74BB" w:rsidRDefault="006B74BB">
      <w:pPr>
        <w:pStyle w:val="BodyText"/>
        <w:spacing w:before="141"/>
        <w:rPr>
          <w:rFonts w:ascii="Arial"/>
          <w:i/>
          <w:sz w:val="24"/>
        </w:rPr>
      </w:pPr>
    </w:p>
    <w:p w14:paraId="488663B6" w14:textId="77777777" w:rsidR="006B74BB" w:rsidRDefault="00000000">
      <w:pPr>
        <w:pStyle w:val="ListParagraph"/>
        <w:numPr>
          <w:ilvl w:val="1"/>
          <w:numId w:val="10"/>
        </w:numPr>
        <w:tabs>
          <w:tab w:val="left" w:pos="1080"/>
        </w:tabs>
        <w:spacing w:line="360" w:lineRule="auto"/>
        <w:ind w:right="713"/>
        <w:rPr>
          <w:sz w:val="28"/>
        </w:rPr>
      </w:pPr>
      <w:r>
        <w:rPr>
          <w:rFonts w:ascii="Arial" w:hAnsi="Arial"/>
          <w:b/>
          <w:sz w:val="24"/>
        </w:rPr>
        <w:t>Framework and Libraries</w:t>
      </w:r>
      <w:r>
        <w:rPr>
          <w:rFonts w:ascii="Arial MT" w:hAnsi="Arial MT"/>
          <w:sz w:val="24"/>
        </w:rPr>
        <w:t xml:space="preserve">: </w:t>
      </w:r>
      <w:r>
        <w:rPr>
          <w:sz w:val="28"/>
        </w:rPr>
        <w:t>Set up the simulation environment using TensorFlow or PyTorch, essential for building and deploying the CBIR system. These frameworks provide pre-trained models like ResNet-50,VGG16,and hybrid models,required for feature extraction and image similarity comparison.</w:t>
      </w:r>
    </w:p>
    <w:p w14:paraId="66AC13F5" w14:textId="77777777" w:rsidR="006B74BB" w:rsidRDefault="00000000">
      <w:pPr>
        <w:pStyle w:val="ListParagraph"/>
        <w:numPr>
          <w:ilvl w:val="1"/>
          <w:numId w:val="10"/>
        </w:numPr>
        <w:tabs>
          <w:tab w:val="left" w:pos="1080"/>
        </w:tabs>
        <w:spacing w:line="360" w:lineRule="auto"/>
        <w:ind w:right="716"/>
        <w:rPr>
          <w:sz w:val="28"/>
        </w:rPr>
      </w:pPr>
      <w:r>
        <w:rPr>
          <w:rFonts w:ascii="Arial" w:hAnsi="Arial"/>
          <w:b/>
          <w:sz w:val="24"/>
        </w:rPr>
        <w:t>Hardware and Compute Requirements</w:t>
      </w:r>
      <w:r>
        <w:rPr>
          <w:rFonts w:ascii="Arial MT" w:hAnsi="Arial MT"/>
          <w:sz w:val="24"/>
        </w:rPr>
        <w:t xml:space="preserve">: </w:t>
      </w:r>
      <w:r>
        <w:rPr>
          <w:sz w:val="28"/>
        </w:rPr>
        <w:t>Use a GPU-equipped system for faster processing of feature extraction and similarity calculations, especially when handling large datasets in real-time.</w:t>
      </w:r>
    </w:p>
    <w:p w14:paraId="72868BD9" w14:textId="77777777" w:rsidR="006B74BB" w:rsidRDefault="00000000">
      <w:pPr>
        <w:pStyle w:val="ListParagraph"/>
        <w:numPr>
          <w:ilvl w:val="1"/>
          <w:numId w:val="10"/>
        </w:numPr>
        <w:tabs>
          <w:tab w:val="left" w:pos="1080"/>
        </w:tabs>
        <w:spacing w:before="1" w:line="360" w:lineRule="auto"/>
        <w:ind w:right="713"/>
        <w:rPr>
          <w:sz w:val="28"/>
        </w:rPr>
      </w:pPr>
      <w:r>
        <w:rPr>
          <w:rFonts w:ascii="Arial" w:hAnsi="Arial"/>
          <w:b/>
          <w:sz w:val="24"/>
        </w:rPr>
        <w:t>Data Loading</w:t>
      </w:r>
      <w:r>
        <w:rPr>
          <w:rFonts w:ascii="Arial MT" w:hAnsi="Arial MT"/>
          <w:sz w:val="24"/>
        </w:rPr>
        <w:t>:</w:t>
      </w:r>
      <w:r>
        <w:rPr>
          <w:sz w:val="28"/>
        </w:rPr>
        <w:t xml:space="preserve">Load the fashion dataset (e.g., Fashion-MNIST or custom e- commerce dataset) into the environment. Organize the data into relevant categories, such as training and testing sets, to streamline the simulation </w:t>
      </w:r>
      <w:r>
        <w:rPr>
          <w:spacing w:val="-2"/>
          <w:sz w:val="28"/>
        </w:rPr>
        <w:t>process.</w:t>
      </w:r>
    </w:p>
    <w:p w14:paraId="2EAFE89D" w14:textId="77777777" w:rsidR="006B74BB" w:rsidRDefault="00000000">
      <w:pPr>
        <w:pStyle w:val="ListParagraph"/>
        <w:numPr>
          <w:ilvl w:val="0"/>
          <w:numId w:val="10"/>
        </w:numPr>
        <w:tabs>
          <w:tab w:val="left" w:pos="627"/>
        </w:tabs>
        <w:spacing w:before="280"/>
        <w:ind w:left="627"/>
        <w:rPr>
          <w:rFonts w:ascii="Arial"/>
          <w:i/>
          <w:sz w:val="24"/>
        </w:rPr>
      </w:pPr>
      <w:r>
        <w:rPr>
          <w:rFonts w:ascii="Arial"/>
          <w:i/>
          <w:sz w:val="24"/>
        </w:rPr>
        <w:t>Image</w:t>
      </w:r>
      <w:r>
        <w:rPr>
          <w:rFonts w:ascii="Arial"/>
          <w:i/>
          <w:spacing w:val="-9"/>
          <w:sz w:val="24"/>
        </w:rPr>
        <w:t xml:space="preserve"> </w:t>
      </w:r>
      <w:r>
        <w:rPr>
          <w:rFonts w:ascii="Arial"/>
          <w:i/>
          <w:sz w:val="24"/>
        </w:rPr>
        <w:t>Feature</w:t>
      </w:r>
      <w:r>
        <w:rPr>
          <w:rFonts w:ascii="Arial"/>
          <w:i/>
          <w:spacing w:val="-10"/>
          <w:sz w:val="24"/>
        </w:rPr>
        <w:t xml:space="preserve"> </w:t>
      </w:r>
      <w:r>
        <w:rPr>
          <w:rFonts w:ascii="Arial"/>
          <w:i/>
          <w:sz w:val="24"/>
        </w:rPr>
        <w:t>Extraction</w:t>
      </w:r>
      <w:r>
        <w:rPr>
          <w:rFonts w:ascii="Arial"/>
          <w:i/>
          <w:spacing w:val="-8"/>
          <w:sz w:val="24"/>
        </w:rPr>
        <w:t xml:space="preserve"> </w:t>
      </w:r>
      <w:r>
        <w:rPr>
          <w:rFonts w:ascii="Arial"/>
          <w:i/>
          <w:sz w:val="24"/>
        </w:rPr>
        <w:t>with</w:t>
      </w:r>
      <w:r>
        <w:rPr>
          <w:rFonts w:ascii="Arial"/>
          <w:i/>
          <w:spacing w:val="-8"/>
          <w:sz w:val="24"/>
        </w:rPr>
        <w:t xml:space="preserve"> </w:t>
      </w:r>
      <w:r>
        <w:rPr>
          <w:rFonts w:ascii="Arial"/>
          <w:i/>
          <w:sz w:val="24"/>
        </w:rPr>
        <w:t>CNN(ResNet-</w:t>
      </w:r>
      <w:r>
        <w:rPr>
          <w:rFonts w:ascii="Arial"/>
          <w:i/>
          <w:spacing w:val="-5"/>
          <w:sz w:val="24"/>
        </w:rPr>
        <w:t>50)</w:t>
      </w:r>
    </w:p>
    <w:p w14:paraId="2D7B8E5A" w14:textId="77777777" w:rsidR="006B74BB" w:rsidRDefault="006B74BB">
      <w:pPr>
        <w:pStyle w:val="BodyText"/>
        <w:spacing w:before="143"/>
        <w:rPr>
          <w:rFonts w:ascii="Arial"/>
          <w:i/>
          <w:sz w:val="24"/>
        </w:rPr>
      </w:pPr>
    </w:p>
    <w:p w14:paraId="7810D8D3" w14:textId="77777777" w:rsidR="006B74BB" w:rsidRDefault="00000000">
      <w:pPr>
        <w:pStyle w:val="ListParagraph"/>
        <w:numPr>
          <w:ilvl w:val="1"/>
          <w:numId w:val="10"/>
        </w:numPr>
        <w:tabs>
          <w:tab w:val="left" w:pos="1080"/>
        </w:tabs>
        <w:spacing w:line="360" w:lineRule="auto"/>
        <w:ind w:right="721"/>
        <w:rPr>
          <w:sz w:val="28"/>
        </w:rPr>
      </w:pPr>
      <w:r>
        <w:rPr>
          <w:rFonts w:ascii="Arial" w:hAnsi="Arial"/>
          <w:b/>
          <w:sz w:val="24"/>
        </w:rPr>
        <w:t>CNN Model</w:t>
      </w:r>
      <w:r>
        <w:rPr>
          <w:rFonts w:ascii="Arial MT" w:hAnsi="Arial MT"/>
          <w:sz w:val="24"/>
        </w:rPr>
        <w:t xml:space="preserve">: </w:t>
      </w:r>
      <w:r>
        <w:rPr>
          <w:sz w:val="28"/>
        </w:rPr>
        <w:t xml:space="preserve">Utilize a pre-trained ResNet-50,VGG16,and hybrid model to extract feature vectors </w:t>
      </w:r>
      <w:r>
        <w:rPr>
          <w:spacing w:val="-2"/>
          <w:sz w:val="28"/>
        </w:rPr>
        <w:t>from</w:t>
      </w:r>
      <w:r>
        <w:rPr>
          <w:spacing w:val="-9"/>
          <w:sz w:val="28"/>
        </w:rPr>
        <w:t xml:space="preserve"> </w:t>
      </w:r>
      <w:r>
        <w:rPr>
          <w:spacing w:val="-2"/>
          <w:sz w:val="28"/>
        </w:rPr>
        <w:t>each</w:t>
      </w:r>
      <w:r>
        <w:rPr>
          <w:spacing w:val="-11"/>
          <w:sz w:val="28"/>
        </w:rPr>
        <w:t xml:space="preserve"> </w:t>
      </w:r>
      <w:r>
        <w:rPr>
          <w:spacing w:val="-2"/>
          <w:sz w:val="28"/>
        </w:rPr>
        <w:t>image.</w:t>
      </w:r>
      <w:r>
        <w:rPr>
          <w:spacing w:val="-9"/>
          <w:sz w:val="28"/>
        </w:rPr>
        <w:t xml:space="preserve"> </w:t>
      </w:r>
      <w:r>
        <w:rPr>
          <w:spacing w:val="-2"/>
          <w:sz w:val="28"/>
        </w:rPr>
        <w:t>This</w:t>
      </w:r>
      <w:r>
        <w:rPr>
          <w:spacing w:val="-8"/>
          <w:sz w:val="28"/>
        </w:rPr>
        <w:t xml:space="preserve"> </w:t>
      </w:r>
      <w:r>
        <w:rPr>
          <w:spacing w:val="-2"/>
          <w:sz w:val="28"/>
        </w:rPr>
        <w:t>model</w:t>
      </w:r>
      <w:r>
        <w:rPr>
          <w:spacing w:val="-8"/>
          <w:sz w:val="28"/>
        </w:rPr>
        <w:t xml:space="preserve"> </w:t>
      </w:r>
      <w:r>
        <w:rPr>
          <w:spacing w:val="-2"/>
          <w:sz w:val="28"/>
        </w:rPr>
        <w:t>captures</w:t>
      </w:r>
      <w:r>
        <w:rPr>
          <w:spacing w:val="-8"/>
          <w:sz w:val="28"/>
        </w:rPr>
        <w:t xml:space="preserve"> </w:t>
      </w:r>
      <w:r>
        <w:rPr>
          <w:spacing w:val="-2"/>
          <w:sz w:val="28"/>
        </w:rPr>
        <w:t>key</w:t>
      </w:r>
      <w:r>
        <w:rPr>
          <w:spacing w:val="-11"/>
          <w:sz w:val="28"/>
        </w:rPr>
        <w:t xml:space="preserve"> </w:t>
      </w:r>
      <w:r>
        <w:rPr>
          <w:spacing w:val="-2"/>
          <w:sz w:val="28"/>
        </w:rPr>
        <w:t>visual</w:t>
      </w:r>
      <w:r>
        <w:rPr>
          <w:spacing w:val="-8"/>
          <w:sz w:val="28"/>
        </w:rPr>
        <w:t xml:space="preserve"> </w:t>
      </w:r>
      <w:r>
        <w:rPr>
          <w:spacing w:val="-2"/>
          <w:sz w:val="28"/>
        </w:rPr>
        <w:t>elements,</w:t>
      </w:r>
      <w:r>
        <w:rPr>
          <w:spacing w:val="-9"/>
          <w:sz w:val="28"/>
        </w:rPr>
        <w:t xml:space="preserve"> </w:t>
      </w:r>
      <w:r>
        <w:rPr>
          <w:spacing w:val="-2"/>
          <w:sz w:val="28"/>
        </w:rPr>
        <w:t>enabling</w:t>
      </w:r>
      <w:r>
        <w:rPr>
          <w:spacing w:val="-8"/>
          <w:sz w:val="28"/>
        </w:rPr>
        <w:t xml:space="preserve"> </w:t>
      </w:r>
      <w:r>
        <w:rPr>
          <w:spacing w:val="-2"/>
          <w:sz w:val="28"/>
        </w:rPr>
        <w:t>a</w:t>
      </w:r>
      <w:r>
        <w:rPr>
          <w:spacing w:val="-9"/>
          <w:sz w:val="28"/>
        </w:rPr>
        <w:t xml:space="preserve"> </w:t>
      </w:r>
      <w:r>
        <w:rPr>
          <w:spacing w:val="-2"/>
          <w:sz w:val="28"/>
        </w:rPr>
        <w:t xml:space="preserve">detailed </w:t>
      </w:r>
      <w:r>
        <w:rPr>
          <w:sz w:val="28"/>
        </w:rPr>
        <w:t>analysis of image similarity.</w:t>
      </w:r>
    </w:p>
    <w:p w14:paraId="395B1774" w14:textId="77777777" w:rsidR="006B74BB" w:rsidRDefault="00000000">
      <w:pPr>
        <w:pStyle w:val="ListParagraph"/>
        <w:numPr>
          <w:ilvl w:val="1"/>
          <w:numId w:val="10"/>
        </w:numPr>
        <w:tabs>
          <w:tab w:val="left" w:pos="1080"/>
        </w:tabs>
        <w:spacing w:line="360" w:lineRule="auto"/>
        <w:ind w:right="713"/>
        <w:rPr>
          <w:sz w:val="28"/>
        </w:rPr>
      </w:pPr>
      <w:r>
        <w:rPr>
          <w:rFonts w:ascii="Arial" w:hAnsi="Arial"/>
          <w:b/>
          <w:sz w:val="24"/>
        </w:rPr>
        <w:t>Feature Vector Generation</w:t>
      </w:r>
      <w:r>
        <w:rPr>
          <w:rFonts w:ascii="Arial MT" w:hAnsi="Arial MT"/>
          <w:sz w:val="24"/>
        </w:rPr>
        <w:t>:</w:t>
      </w:r>
      <w:r>
        <w:rPr>
          <w:sz w:val="28"/>
        </w:rPr>
        <w:t>Each image is passed through ResNet-50,VGG16 and hybrid models,producing</w:t>
      </w:r>
      <w:r>
        <w:rPr>
          <w:spacing w:val="-6"/>
          <w:sz w:val="28"/>
        </w:rPr>
        <w:t xml:space="preserve"> multiple </w:t>
      </w:r>
      <w:r>
        <w:rPr>
          <w:sz w:val="28"/>
        </w:rPr>
        <w:t>feature</w:t>
      </w:r>
      <w:r>
        <w:rPr>
          <w:spacing w:val="-6"/>
          <w:sz w:val="28"/>
        </w:rPr>
        <w:t xml:space="preserve"> </w:t>
      </w:r>
      <w:r>
        <w:rPr>
          <w:sz w:val="28"/>
        </w:rPr>
        <w:t>vector</w:t>
      </w:r>
      <w:r>
        <w:rPr>
          <w:spacing w:val="-6"/>
          <w:sz w:val="28"/>
        </w:rPr>
        <w:t xml:space="preserve"> </w:t>
      </w:r>
      <w:r>
        <w:rPr>
          <w:sz w:val="28"/>
        </w:rPr>
        <w:t>that</w:t>
      </w:r>
      <w:r>
        <w:rPr>
          <w:spacing w:val="-6"/>
          <w:sz w:val="28"/>
        </w:rPr>
        <w:t xml:space="preserve"> </w:t>
      </w:r>
      <w:r>
        <w:rPr>
          <w:sz w:val="28"/>
        </w:rPr>
        <w:t>serves</w:t>
      </w:r>
      <w:r>
        <w:rPr>
          <w:spacing w:val="-6"/>
          <w:sz w:val="28"/>
        </w:rPr>
        <w:t xml:space="preserve"> </w:t>
      </w:r>
      <w:r>
        <w:rPr>
          <w:sz w:val="28"/>
        </w:rPr>
        <w:t>as</w:t>
      </w:r>
      <w:r>
        <w:rPr>
          <w:spacing w:val="-6"/>
          <w:sz w:val="28"/>
        </w:rPr>
        <w:t xml:space="preserve"> </w:t>
      </w:r>
      <w:r>
        <w:rPr>
          <w:sz w:val="28"/>
        </w:rPr>
        <w:t>the</w:t>
      </w:r>
      <w:r>
        <w:rPr>
          <w:spacing w:val="-6"/>
          <w:sz w:val="28"/>
        </w:rPr>
        <w:t xml:space="preserve"> </w:t>
      </w:r>
      <w:r>
        <w:rPr>
          <w:sz w:val="28"/>
        </w:rPr>
        <w:t>core</w:t>
      </w:r>
      <w:r>
        <w:rPr>
          <w:spacing w:val="-1"/>
          <w:sz w:val="28"/>
        </w:rPr>
        <w:t xml:space="preserve"> </w:t>
      </w:r>
      <w:r>
        <w:rPr>
          <w:sz w:val="28"/>
        </w:rPr>
        <w:t>representation</w:t>
      </w:r>
      <w:r>
        <w:rPr>
          <w:spacing w:val="-8"/>
          <w:sz w:val="28"/>
        </w:rPr>
        <w:t xml:space="preserve"> </w:t>
      </w:r>
      <w:r>
        <w:rPr>
          <w:sz w:val="28"/>
        </w:rPr>
        <w:t>of</w:t>
      </w:r>
      <w:r>
        <w:rPr>
          <w:spacing w:val="-6"/>
          <w:sz w:val="28"/>
        </w:rPr>
        <w:t xml:space="preserve"> </w:t>
      </w:r>
      <w:r>
        <w:rPr>
          <w:sz w:val="28"/>
        </w:rPr>
        <w:t>the</w:t>
      </w:r>
      <w:r>
        <w:rPr>
          <w:spacing w:val="-6"/>
          <w:sz w:val="28"/>
        </w:rPr>
        <w:t xml:space="preserve"> </w:t>
      </w:r>
      <w:r>
        <w:rPr>
          <w:sz w:val="28"/>
        </w:rPr>
        <w:t xml:space="preserve">image. These feature vectors are saved for subsequent similarity comparison during </w:t>
      </w:r>
      <w:r>
        <w:rPr>
          <w:spacing w:val="-2"/>
          <w:sz w:val="28"/>
        </w:rPr>
        <w:t>retrieval.</w:t>
      </w:r>
    </w:p>
    <w:p w14:paraId="769FA045" w14:textId="77777777" w:rsidR="006B74BB" w:rsidRDefault="00000000">
      <w:pPr>
        <w:pStyle w:val="ListParagraph"/>
        <w:numPr>
          <w:ilvl w:val="0"/>
          <w:numId w:val="10"/>
        </w:numPr>
        <w:tabs>
          <w:tab w:val="left" w:pos="627"/>
        </w:tabs>
        <w:spacing w:before="281"/>
        <w:ind w:left="627"/>
        <w:rPr>
          <w:rFonts w:ascii="Arial"/>
          <w:i/>
          <w:sz w:val="24"/>
        </w:rPr>
      </w:pPr>
      <w:r>
        <w:rPr>
          <w:rFonts w:ascii="Arial"/>
          <w:i/>
          <w:sz w:val="24"/>
        </w:rPr>
        <w:t>Query</w:t>
      </w:r>
      <w:r>
        <w:rPr>
          <w:rFonts w:ascii="Arial"/>
          <w:i/>
          <w:spacing w:val="-7"/>
          <w:sz w:val="24"/>
        </w:rPr>
        <w:t xml:space="preserve"> </w:t>
      </w:r>
      <w:r>
        <w:rPr>
          <w:rFonts w:ascii="Arial"/>
          <w:i/>
          <w:sz w:val="24"/>
        </w:rPr>
        <w:t>Processsing</w:t>
      </w:r>
      <w:r>
        <w:rPr>
          <w:rFonts w:ascii="Arial"/>
          <w:i/>
          <w:spacing w:val="-6"/>
          <w:sz w:val="24"/>
        </w:rPr>
        <w:t xml:space="preserve"> </w:t>
      </w:r>
      <w:r>
        <w:rPr>
          <w:rFonts w:ascii="Arial"/>
          <w:i/>
          <w:sz w:val="24"/>
        </w:rPr>
        <w:t>and</w:t>
      </w:r>
      <w:r>
        <w:rPr>
          <w:rFonts w:ascii="Arial"/>
          <w:i/>
          <w:spacing w:val="-7"/>
          <w:sz w:val="24"/>
        </w:rPr>
        <w:t xml:space="preserve"> </w:t>
      </w:r>
      <w:r>
        <w:rPr>
          <w:rFonts w:ascii="Arial"/>
          <w:i/>
          <w:sz w:val="24"/>
        </w:rPr>
        <w:t>Similarity</w:t>
      </w:r>
      <w:r>
        <w:rPr>
          <w:rFonts w:ascii="Arial"/>
          <w:i/>
          <w:spacing w:val="-4"/>
          <w:sz w:val="24"/>
        </w:rPr>
        <w:t xml:space="preserve"> </w:t>
      </w:r>
      <w:r>
        <w:rPr>
          <w:rFonts w:ascii="Arial"/>
          <w:i/>
          <w:spacing w:val="-2"/>
          <w:sz w:val="24"/>
        </w:rPr>
        <w:t>Calculation</w:t>
      </w:r>
    </w:p>
    <w:p w14:paraId="64D45CD1" w14:textId="77777777" w:rsidR="006B74BB" w:rsidRDefault="00000000">
      <w:pPr>
        <w:pStyle w:val="ListParagraph"/>
        <w:tabs>
          <w:tab w:val="left" w:pos="1080"/>
        </w:tabs>
        <w:spacing w:line="360" w:lineRule="auto"/>
        <w:ind w:left="0" w:right="718" w:firstLine="0"/>
        <w:rPr>
          <w:sz w:val="28"/>
        </w:rPr>
      </w:pPr>
      <w:r>
        <w:rPr>
          <w:sz w:val="28"/>
        </w:rPr>
        <w:t xml:space="preserve">, </w:t>
      </w:r>
    </w:p>
    <w:p w14:paraId="41F9B18A" w14:textId="77777777" w:rsidR="006B74BB" w:rsidRDefault="006B74BB">
      <w:pPr>
        <w:pStyle w:val="ListParagraph"/>
        <w:spacing w:line="360" w:lineRule="auto"/>
        <w:rPr>
          <w:sz w:val="28"/>
        </w:rPr>
        <w:sectPr w:rsidR="006B74BB">
          <w:pgSz w:w="12240" w:h="15840"/>
          <w:pgMar w:top="980" w:right="720" w:bottom="1300" w:left="1080" w:header="716" w:footer="1103" w:gutter="0"/>
          <w:cols w:space="720"/>
        </w:sectPr>
      </w:pPr>
    </w:p>
    <w:p w14:paraId="231CDF64" w14:textId="77777777" w:rsidR="006B74BB" w:rsidRDefault="006B74BB">
      <w:pPr>
        <w:pStyle w:val="BodyText"/>
        <w:spacing w:before="9"/>
        <w:rPr>
          <w:sz w:val="15"/>
        </w:rPr>
      </w:pPr>
    </w:p>
    <w:p w14:paraId="25B2B428"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3CA5B394" wp14:editId="3BE6FB93">
                <wp:extent cx="5981065" cy="6350"/>
                <wp:effectExtent l="0" t="0" r="0" b="0"/>
                <wp:docPr id="86" name="Group 86"/>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87" name="Graphic 87"/>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7998EE9B" id="Group 86"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">
                <v:shape id="Graphic 87"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" path="m5981065,l,,,6096r5981065,l5981065,xe" fillcolor="black" stroked="f">
                  <v:path arrowok="t"/>
                </v:shape>
                <w10:anchorlock/>
              </v:group>
            </w:pict>
          </mc:Fallback>
        </mc:AlternateContent>
      </w:r>
    </w:p>
    <w:p w14:paraId="53B6182E" w14:textId="77777777" w:rsidR="006B74BB" w:rsidRDefault="00000000">
      <w:pPr>
        <w:pStyle w:val="ListParagraph"/>
        <w:numPr>
          <w:ilvl w:val="1"/>
          <w:numId w:val="10"/>
        </w:numPr>
        <w:tabs>
          <w:tab w:val="left" w:pos="1080"/>
        </w:tabs>
        <w:spacing w:line="360" w:lineRule="auto"/>
        <w:ind w:right="722"/>
        <w:rPr>
          <w:sz w:val="28"/>
        </w:rPr>
      </w:pPr>
      <w:r>
        <w:rPr>
          <w:rFonts w:ascii="Arial MT" w:hAnsi="Arial MT"/>
          <w:b/>
          <w:bCs/>
          <w:sz w:val="24"/>
        </w:rPr>
        <w:t>Query Image Input</w:t>
      </w:r>
      <w:r>
        <w:rPr>
          <w:rFonts w:ascii="Arial MT" w:hAnsi="Arial MT"/>
          <w:sz w:val="24"/>
        </w:rPr>
        <w:t>: Accept a user-provided query image,preprocess it(resize,normalize)and pass it through ResNet-50,VGG16,and hybrid models to extract its feature vectors.</w:t>
      </w:r>
    </w:p>
    <w:p w14:paraId="0BCA78A7" w14:textId="77777777" w:rsidR="006B74BB" w:rsidRDefault="00000000">
      <w:pPr>
        <w:pStyle w:val="ListParagraph"/>
        <w:numPr>
          <w:ilvl w:val="1"/>
          <w:numId w:val="10"/>
        </w:numPr>
        <w:tabs>
          <w:tab w:val="left" w:pos="1080"/>
        </w:tabs>
        <w:spacing w:line="360" w:lineRule="auto"/>
        <w:ind w:right="722"/>
        <w:rPr>
          <w:sz w:val="28"/>
        </w:rPr>
      </w:pPr>
      <w:r>
        <w:rPr>
          <w:b/>
          <w:bCs/>
          <w:sz w:val="28"/>
        </w:rPr>
        <w:t>Similarity Scoring</w:t>
      </w:r>
      <w:r>
        <w:rPr>
          <w:sz w:val="28"/>
        </w:rPr>
        <w:t>: Compare the query image’s feature vector with those in the datatabase using cosine similarity.Rank images by similarity scores to identify the most visually similar items.</w:t>
      </w:r>
    </w:p>
    <w:p w14:paraId="71834D45" w14:textId="77777777" w:rsidR="006B74BB" w:rsidRDefault="00000000">
      <w:pPr>
        <w:pStyle w:val="ListParagraph"/>
        <w:numPr>
          <w:ilvl w:val="0"/>
          <w:numId w:val="10"/>
        </w:numPr>
        <w:tabs>
          <w:tab w:val="left" w:pos="627"/>
        </w:tabs>
        <w:spacing w:before="269"/>
        <w:ind w:left="627"/>
        <w:rPr>
          <w:rFonts w:ascii="Arial"/>
          <w:i/>
          <w:sz w:val="24"/>
        </w:rPr>
      </w:pPr>
      <w:r>
        <w:rPr>
          <w:rFonts w:ascii="Arial"/>
          <w:i/>
          <w:sz w:val="24"/>
        </w:rPr>
        <w:t>Testing</w:t>
      </w:r>
      <w:r>
        <w:rPr>
          <w:rFonts w:ascii="Arial"/>
          <w:i/>
          <w:spacing w:val="-6"/>
          <w:sz w:val="24"/>
        </w:rPr>
        <w:t xml:space="preserve"> </w:t>
      </w:r>
      <w:r>
        <w:rPr>
          <w:rFonts w:ascii="Arial"/>
          <w:i/>
          <w:sz w:val="24"/>
        </w:rPr>
        <w:t>and</w:t>
      </w:r>
      <w:r>
        <w:rPr>
          <w:rFonts w:ascii="Arial"/>
          <w:i/>
          <w:spacing w:val="-7"/>
          <w:sz w:val="24"/>
        </w:rPr>
        <w:t xml:space="preserve"> </w:t>
      </w:r>
      <w:r>
        <w:rPr>
          <w:rFonts w:ascii="Arial"/>
          <w:i/>
          <w:sz w:val="24"/>
        </w:rPr>
        <w:t>Visualizing</w:t>
      </w:r>
      <w:r>
        <w:rPr>
          <w:rFonts w:ascii="Arial"/>
          <w:i/>
          <w:spacing w:val="-4"/>
          <w:sz w:val="24"/>
        </w:rPr>
        <w:t xml:space="preserve"> </w:t>
      </w:r>
      <w:r>
        <w:rPr>
          <w:rFonts w:ascii="Arial"/>
          <w:i/>
          <w:spacing w:val="-2"/>
          <w:sz w:val="24"/>
        </w:rPr>
        <w:t>Results</w:t>
      </w:r>
    </w:p>
    <w:p w14:paraId="55384F85" w14:textId="77777777" w:rsidR="006B74BB" w:rsidRDefault="006B74BB">
      <w:pPr>
        <w:pStyle w:val="BodyText"/>
        <w:spacing w:before="141"/>
        <w:rPr>
          <w:rFonts w:ascii="Arial"/>
          <w:i/>
          <w:sz w:val="24"/>
        </w:rPr>
      </w:pPr>
    </w:p>
    <w:p w14:paraId="6C4F7A1B" w14:textId="77777777" w:rsidR="006B74BB" w:rsidRDefault="00000000">
      <w:pPr>
        <w:pStyle w:val="ListParagraph"/>
        <w:numPr>
          <w:ilvl w:val="1"/>
          <w:numId w:val="10"/>
        </w:numPr>
        <w:tabs>
          <w:tab w:val="left" w:pos="1080"/>
        </w:tabs>
        <w:spacing w:before="1" w:line="360" w:lineRule="auto"/>
        <w:ind w:right="722"/>
        <w:rPr>
          <w:sz w:val="28"/>
        </w:rPr>
      </w:pPr>
      <w:r>
        <w:rPr>
          <w:rFonts w:ascii="Arial" w:hAnsi="Arial"/>
          <w:b/>
          <w:sz w:val="24"/>
        </w:rPr>
        <w:t>Running Test Queries</w:t>
      </w:r>
      <w:r>
        <w:rPr>
          <w:rFonts w:ascii="Arial MT" w:hAnsi="Arial MT"/>
          <w:sz w:val="24"/>
        </w:rPr>
        <w:t>:</w:t>
      </w:r>
      <w:r>
        <w:rPr>
          <w:sz w:val="28"/>
        </w:rPr>
        <w:t>Select a subset of query images to test the model’s performance in retrieving similar products. For each query, retrieve and display the top-ranked similar images.</w:t>
      </w:r>
    </w:p>
    <w:p w14:paraId="400C4104" w14:textId="77777777" w:rsidR="006B74BB" w:rsidRDefault="00000000">
      <w:pPr>
        <w:pStyle w:val="ListParagraph"/>
        <w:numPr>
          <w:ilvl w:val="1"/>
          <w:numId w:val="10"/>
        </w:numPr>
        <w:tabs>
          <w:tab w:val="left" w:pos="1080"/>
        </w:tabs>
        <w:spacing w:before="1" w:line="360" w:lineRule="auto"/>
        <w:ind w:right="721"/>
        <w:rPr>
          <w:sz w:val="28"/>
        </w:rPr>
      </w:pPr>
      <w:r>
        <w:rPr>
          <w:rFonts w:ascii="Arial" w:hAnsi="Arial"/>
          <w:b/>
          <w:sz w:val="24"/>
        </w:rPr>
        <w:t>Visualization</w:t>
      </w:r>
      <w:r>
        <w:rPr>
          <w:rFonts w:ascii="Arial MT" w:hAnsi="Arial MT"/>
          <w:sz w:val="24"/>
        </w:rPr>
        <w:t>:</w:t>
      </w:r>
      <w:r>
        <w:rPr>
          <w:rFonts w:ascii="Arial MT" w:hAnsi="Arial MT"/>
          <w:spacing w:val="-7"/>
          <w:sz w:val="24"/>
        </w:rPr>
        <w:t xml:space="preserve"> </w:t>
      </w:r>
      <w:r>
        <w:rPr>
          <w:sz w:val="28"/>
        </w:rPr>
        <w:t>Display</w:t>
      </w:r>
      <w:r>
        <w:rPr>
          <w:spacing w:val="-10"/>
          <w:sz w:val="28"/>
        </w:rPr>
        <w:t xml:space="preserve"> </w:t>
      </w:r>
      <w:r>
        <w:rPr>
          <w:sz w:val="28"/>
        </w:rPr>
        <w:t>the</w:t>
      </w:r>
      <w:r>
        <w:rPr>
          <w:spacing w:val="-11"/>
          <w:sz w:val="28"/>
        </w:rPr>
        <w:t xml:space="preserve"> </w:t>
      </w:r>
      <w:r>
        <w:rPr>
          <w:sz w:val="28"/>
        </w:rPr>
        <w:t>query</w:t>
      </w:r>
      <w:r>
        <w:rPr>
          <w:spacing w:val="-10"/>
          <w:sz w:val="28"/>
        </w:rPr>
        <w:t xml:space="preserve"> </w:t>
      </w:r>
      <w:r>
        <w:rPr>
          <w:sz w:val="28"/>
        </w:rPr>
        <w:t>image</w:t>
      </w:r>
      <w:r>
        <w:rPr>
          <w:spacing w:val="-11"/>
          <w:sz w:val="28"/>
        </w:rPr>
        <w:t xml:space="preserve"> </w:t>
      </w:r>
      <w:r>
        <w:rPr>
          <w:sz w:val="28"/>
        </w:rPr>
        <w:t>alongside</w:t>
      </w:r>
      <w:r>
        <w:rPr>
          <w:spacing w:val="-11"/>
          <w:sz w:val="28"/>
        </w:rPr>
        <w:t xml:space="preserve"> </w:t>
      </w:r>
      <w:r>
        <w:rPr>
          <w:sz w:val="28"/>
        </w:rPr>
        <w:t>its</w:t>
      </w:r>
      <w:r>
        <w:rPr>
          <w:spacing w:val="-10"/>
          <w:sz w:val="28"/>
        </w:rPr>
        <w:t xml:space="preserve"> </w:t>
      </w:r>
      <w:r>
        <w:rPr>
          <w:sz w:val="28"/>
        </w:rPr>
        <w:t>retrieved</w:t>
      </w:r>
      <w:r>
        <w:rPr>
          <w:spacing w:val="-12"/>
          <w:sz w:val="28"/>
        </w:rPr>
        <w:t xml:space="preserve"> </w:t>
      </w:r>
      <w:r>
        <w:rPr>
          <w:sz w:val="28"/>
        </w:rPr>
        <w:t>similar</w:t>
      </w:r>
      <w:r>
        <w:rPr>
          <w:spacing w:val="-11"/>
          <w:sz w:val="28"/>
        </w:rPr>
        <w:t xml:space="preserve"> </w:t>
      </w:r>
      <w:r>
        <w:rPr>
          <w:sz w:val="28"/>
        </w:rPr>
        <w:t>items</w:t>
      </w:r>
      <w:r>
        <w:rPr>
          <w:spacing w:val="-10"/>
          <w:sz w:val="28"/>
        </w:rPr>
        <w:t xml:space="preserve"> </w:t>
      </w:r>
      <w:r>
        <w:rPr>
          <w:sz w:val="28"/>
        </w:rPr>
        <w:t>to visually</w:t>
      </w:r>
      <w:r>
        <w:rPr>
          <w:spacing w:val="-10"/>
          <w:sz w:val="28"/>
        </w:rPr>
        <w:t xml:space="preserve"> </w:t>
      </w:r>
      <w:r>
        <w:rPr>
          <w:sz w:val="28"/>
        </w:rPr>
        <w:t>inspect</w:t>
      </w:r>
      <w:r>
        <w:rPr>
          <w:spacing w:val="-10"/>
          <w:sz w:val="28"/>
        </w:rPr>
        <w:t xml:space="preserve"> </w:t>
      </w:r>
      <w:r>
        <w:rPr>
          <w:sz w:val="28"/>
        </w:rPr>
        <w:t>the</w:t>
      </w:r>
      <w:r>
        <w:rPr>
          <w:spacing w:val="-11"/>
          <w:sz w:val="28"/>
        </w:rPr>
        <w:t xml:space="preserve"> </w:t>
      </w:r>
      <w:r>
        <w:rPr>
          <w:sz w:val="28"/>
        </w:rPr>
        <w:t>CBIR</w:t>
      </w:r>
      <w:r>
        <w:rPr>
          <w:spacing w:val="-11"/>
          <w:sz w:val="28"/>
        </w:rPr>
        <w:t xml:space="preserve"> </w:t>
      </w:r>
      <w:r>
        <w:rPr>
          <w:sz w:val="28"/>
        </w:rPr>
        <w:t>system’s</w:t>
      </w:r>
      <w:r>
        <w:rPr>
          <w:spacing w:val="-10"/>
          <w:sz w:val="28"/>
        </w:rPr>
        <w:t xml:space="preserve"> </w:t>
      </w:r>
      <w:r>
        <w:rPr>
          <w:sz w:val="28"/>
        </w:rPr>
        <w:t>accuracy.</w:t>
      </w:r>
      <w:r>
        <w:rPr>
          <w:spacing w:val="-12"/>
          <w:sz w:val="28"/>
        </w:rPr>
        <w:t xml:space="preserve"> </w:t>
      </w:r>
      <w:r>
        <w:rPr>
          <w:sz w:val="28"/>
        </w:rPr>
        <w:t>This</w:t>
      </w:r>
      <w:r>
        <w:rPr>
          <w:spacing w:val="-10"/>
          <w:sz w:val="28"/>
        </w:rPr>
        <w:t xml:space="preserve"> </w:t>
      </w:r>
      <w:r>
        <w:rPr>
          <w:sz w:val="28"/>
        </w:rPr>
        <w:t>helps</w:t>
      </w:r>
      <w:r>
        <w:rPr>
          <w:spacing w:val="-10"/>
          <w:sz w:val="28"/>
        </w:rPr>
        <w:t xml:space="preserve"> </w:t>
      </w:r>
      <w:r>
        <w:rPr>
          <w:sz w:val="28"/>
        </w:rPr>
        <w:t>verify</w:t>
      </w:r>
      <w:r>
        <w:rPr>
          <w:spacing w:val="-10"/>
          <w:sz w:val="28"/>
        </w:rPr>
        <w:t xml:space="preserve"> </w:t>
      </w:r>
      <w:r>
        <w:rPr>
          <w:sz w:val="28"/>
        </w:rPr>
        <w:t>that</w:t>
      </w:r>
      <w:r>
        <w:rPr>
          <w:spacing w:val="-10"/>
          <w:sz w:val="28"/>
        </w:rPr>
        <w:t xml:space="preserve"> </w:t>
      </w:r>
      <w:r>
        <w:rPr>
          <w:sz w:val="28"/>
        </w:rPr>
        <w:t>the</w:t>
      </w:r>
      <w:r>
        <w:rPr>
          <w:spacing w:val="-11"/>
          <w:sz w:val="28"/>
        </w:rPr>
        <w:t xml:space="preserve"> </w:t>
      </w:r>
      <w:r>
        <w:rPr>
          <w:sz w:val="28"/>
        </w:rPr>
        <w:t>model retrieves visually relevant products.</w:t>
      </w:r>
    </w:p>
    <w:p w14:paraId="3126FCD0" w14:textId="77777777" w:rsidR="006B74BB" w:rsidRDefault="00000000">
      <w:pPr>
        <w:pStyle w:val="ListParagraph"/>
        <w:numPr>
          <w:ilvl w:val="1"/>
          <w:numId w:val="10"/>
        </w:numPr>
        <w:tabs>
          <w:tab w:val="left" w:pos="1079"/>
        </w:tabs>
        <w:spacing w:line="320" w:lineRule="exact"/>
        <w:ind w:left="1079" w:hanging="359"/>
        <w:rPr>
          <w:sz w:val="28"/>
        </w:rPr>
      </w:pPr>
      <w:r>
        <w:rPr>
          <w:rFonts w:ascii="Arial" w:hAnsi="Arial"/>
          <w:b/>
          <w:sz w:val="24"/>
        </w:rPr>
        <w:t>Examples</w:t>
      </w:r>
      <w:r>
        <w:rPr>
          <w:rFonts w:ascii="Arial MT" w:hAnsi="Arial MT"/>
          <w:sz w:val="24"/>
        </w:rPr>
        <w:t>:</w:t>
      </w:r>
      <w:r>
        <w:rPr>
          <w:rFonts w:ascii="Arial MT" w:hAnsi="Arial MT"/>
          <w:spacing w:val="-8"/>
          <w:sz w:val="24"/>
        </w:rPr>
        <w:t xml:space="preserve"> </w:t>
      </w:r>
      <w:r>
        <w:rPr>
          <w:sz w:val="28"/>
        </w:rPr>
        <w:t>Possible</w:t>
      </w:r>
      <w:r>
        <w:rPr>
          <w:spacing w:val="-9"/>
          <w:sz w:val="28"/>
        </w:rPr>
        <w:t xml:space="preserve"> </w:t>
      </w:r>
      <w:r>
        <w:rPr>
          <w:sz w:val="28"/>
        </w:rPr>
        <w:t>output</w:t>
      </w:r>
      <w:r>
        <w:rPr>
          <w:spacing w:val="-5"/>
          <w:sz w:val="28"/>
        </w:rPr>
        <w:t xml:space="preserve"> </w:t>
      </w:r>
      <w:r>
        <w:rPr>
          <w:sz w:val="28"/>
        </w:rPr>
        <w:t>examples</w:t>
      </w:r>
      <w:r>
        <w:rPr>
          <w:spacing w:val="-5"/>
          <w:sz w:val="28"/>
        </w:rPr>
        <w:t xml:space="preserve"> </w:t>
      </w:r>
      <w:r>
        <w:rPr>
          <w:sz w:val="28"/>
        </w:rPr>
        <w:t>might</w:t>
      </w:r>
      <w:r>
        <w:rPr>
          <w:spacing w:val="-6"/>
          <w:sz w:val="28"/>
        </w:rPr>
        <w:t xml:space="preserve"> </w:t>
      </w:r>
      <w:r>
        <w:rPr>
          <w:spacing w:val="-2"/>
          <w:sz w:val="28"/>
        </w:rPr>
        <w:t>include:</w:t>
      </w:r>
    </w:p>
    <w:p w14:paraId="3FBD808B" w14:textId="77777777" w:rsidR="006B74BB" w:rsidRDefault="00000000">
      <w:pPr>
        <w:pStyle w:val="ListParagraph"/>
        <w:numPr>
          <w:ilvl w:val="2"/>
          <w:numId w:val="10"/>
        </w:numPr>
        <w:tabs>
          <w:tab w:val="left" w:pos="1799"/>
        </w:tabs>
        <w:spacing w:before="163"/>
        <w:ind w:left="1799" w:hanging="359"/>
        <w:jc w:val="left"/>
        <w:rPr>
          <w:sz w:val="28"/>
        </w:rPr>
      </w:pPr>
      <w:r>
        <w:rPr>
          <w:rFonts w:ascii="Arial" w:hAnsi="Arial"/>
          <w:b/>
          <w:sz w:val="24"/>
        </w:rPr>
        <w:t>Query</w:t>
      </w:r>
      <w:r>
        <w:rPr>
          <w:rFonts w:ascii="Arial" w:hAnsi="Arial"/>
          <w:b/>
          <w:spacing w:val="-2"/>
          <w:sz w:val="24"/>
        </w:rPr>
        <w:t xml:space="preserve"> </w:t>
      </w:r>
      <w:r>
        <w:rPr>
          <w:rFonts w:ascii="Arial" w:hAnsi="Arial"/>
          <w:b/>
          <w:sz w:val="24"/>
        </w:rPr>
        <w:t>Image</w:t>
      </w:r>
      <w:r>
        <w:rPr>
          <w:rFonts w:ascii="Arial MT" w:hAnsi="Arial MT"/>
          <w:sz w:val="24"/>
        </w:rPr>
        <w:t>:</w:t>
      </w:r>
      <w:r>
        <w:rPr>
          <w:rFonts w:ascii="Arial MT" w:hAnsi="Arial MT"/>
          <w:spacing w:val="-4"/>
          <w:sz w:val="24"/>
        </w:rPr>
        <w:t xml:space="preserve"> </w:t>
      </w:r>
      <w:r>
        <w:rPr>
          <w:sz w:val="28"/>
        </w:rPr>
        <w:t>A</w:t>
      </w:r>
      <w:r>
        <w:rPr>
          <w:spacing w:val="-1"/>
          <w:sz w:val="28"/>
        </w:rPr>
        <w:t xml:space="preserve"> </w:t>
      </w:r>
      <w:r>
        <w:rPr>
          <w:sz w:val="28"/>
        </w:rPr>
        <w:t>red</w:t>
      </w:r>
      <w:r>
        <w:rPr>
          <w:spacing w:val="-4"/>
          <w:sz w:val="28"/>
        </w:rPr>
        <w:t xml:space="preserve"> </w:t>
      </w:r>
      <w:r>
        <w:rPr>
          <w:spacing w:val="-2"/>
          <w:sz w:val="28"/>
        </w:rPr>
        <w:t>shirt</w:t>
      </w:r>
    </w:p>
    <w:p w14:paraId="63F92B30" w14:textId="77777777" w:rsidR="006B74BB" w:rsidRDefault="00000000">
      <w:pPr>
        <w:pStyle w:val="ListParagraph"/>
        <w:numPr>
          <w:ilvl w:val="3"/>
          <w:numId w:val="10"/>
        </w:numPr>
        <w:tabs>
          <w:tab w:val="left" w:pos="2520"/>
        </w:tabs>
        <w:spacing w:before="160" w:line="360" w:lineRule="auto"/>
        <w:ind w:right="720"/>
        <w:jc w:val="left"/>
        <w:rPr>
          <w:sz w:val="28"/>
        </w:rPr>
      </w:pPr>
      <w:r>
        <w:rPr>
          <w:rFonts w:ascii="Arial" w:hAnsi="Arial"/>
          <w:b/>
          <w:sz w:val="24"/>
        </w:rPr>
        <w:t>Retrieved</w:t>
      </w:r>
      <w:r>
        <w:rPr>
          <w:rFonts w:ascii="Arial" w:hAnsi="Arial"/>
          <w:b/>
          <w:spacing w:val="80"/>
          <w:sz w:val="24"/>
        </w:rPr>
        <w:t xml:space="preserve"> </w:t>
      </w:r>
      <w:r>
        <w:rPr>
          <w:rFonts w:ascii="Arial" w:hAnsi="Arial"/>
          <w:b/>
          <w:sz w:val="24"/>
        </w:rPr>
        <w:t>Items</w:t>
      </w:r>
      <w:r>
        <w:rPr>
          <w:rFonts w:ascii="Arial MT" w:hAnsi="Arial MT"/>
          <w:sz w:val="24"/>
        </w:rPr>
        <w:t>:</w:t>
      </w:r>
      <w:r>
        <w:rPr>
          <w:rFonts w:ascii="Arial MT" w:hAnsi="Arial MT"/>
          <w:spacing w:val="80"/>
          <w:sz w:val="24"/>
        </w:rPr>
        <w:t xml:space="preserve"> </w:t>
      </w:r>
      <w:r>
        <w:rPr>
          <w:sz w:val="28"/>
        </w:rPr>
        <w:t>Other</w:t>
      </w:r>
      <w:r>
        <w:rPr>
          <w:spacing w:val="80"/>
          <w:sz w:val="28"/>
        </w:rPr>
        <w:t xml:space="preserve"> </w:t>
      </w:r>
      <w:r>
        <w:rPr>
          <w:sz w:val="28"/>
        </w:rPr>
        <w:t>red</w:t>
      </w:r>
      <w:r>
        <w:rPr>
          <w:spacing w:val="80"/>
          <w:sz w:val="28"/>
        </w:rPr>
        <w:t xml:space="preserve"> </w:t>
      </w:r>
      <w:r>
        <w:rPr>
          <w:sz w:val="28"/>
        </w:rPr>
        <w:t>shirts</w:t>
      </w:r>
      <w:r>
        <w:rPr>
          <w:spacing w:val="80"/>
          <w:sz w:val="28"/>
        </w:rPr>
        <w:t xml:space="preserve"> </w:t>
      </w:r>
      <w:r>
        <w:rPr>
          <w:sz w:val="28"/>
        </w:rPr>
        <w:t>with</w:t>
      </w:r>
      <w:r>
        <w:rPr>
          <w:spacing w:val="80"/>
          <w:sz w:val="28"/>
        </w:rPr>
        <w:t xml:space="preserve"> </w:t>
      </w:r>
      <w:r>
        <w:rPr>
          <w:sz w:val="28"/>
        </w:rPr>
        <w:t>similar</w:t>
      </w:r>
      <w:r>
        <w:rPr>
          <w:spacing w:val="80"/>
          <w:sz w:val="28"/>
        </w:rPr>
        <w:t xml:space="preserve"> </w:t>
      </w:r>
      <w:r>
        <w:rPr>
          <w:sz w:val="28"/>
        </w:rPr>
        <w:t>designs</w:t>
      </w:r>
      <w:r>
        <w:rPr>
          <w:spacing w:val="80"/>
          <w:sz w:val="28"/>
        </w:rPr>
        <w:t xml:space="preserve"> </w:t>
      </w:r>
      <w:r>
        <w:rPr>
          <w:sz w:val="28"/>
        </w:rPr>
        <w:t xml:space="preserve">and </w:t>
      </w:r>
      <w:r>
        <w:rPr>
          <w:spacing w:val="-2"/>
          <w:sz w:val="28"/>
        </w:rPr>
        <w:t>patterns.</w:t>
      </w:r>
    </w:p>
    <w:p w14:paraId="68FAB058" w14:textId="77777777" w:rsidR="006B74BB" w:rsidRDefault="00000000">
      <w:pPr>
        <w:pStyle w:val="ListParagraph"/>
        <w:numPr>
          <w:ilvl w:val="2"/>
          <w:numId w:val="10"/>
        </w:numPr>
        <w:tabs>
          <w:tab w:val="left" w:pos="1799"/>
        </w:tabs>
        <w:spacing w:line="321" w:lineRule="exact"/>
        <w:ind w:left="1799" w:hanging="359"/>
        <w:jc w:val="left"/>
        <w:rPr>
          <w:sz w:val="28"/>
        </w:rPr>
      </w:pPr>
      <w:r>
        <w:rPr>
          <w:rFonts w:ascii="Arial" w:hAnsi="Arial"/>
          <w:b/>
          <w:sz w:val="24"/>
        </w:rPr>
        <w:t>Query</w:t>
      </w:r>
      <w:r>
        <w:rPr>
          <w:rFonts w:ascii="Arial" w:hAnsi="Arial"/>
          <w:b/>
          <w:spacing w:val="-3"/>
          <w:sz w:val="24"/>
        </w:rPr>
        <w:t xml:space="preserve"> </w:t>
      </w:r>
      <w:r>
        <w:rPr>
          <w:rFonts w:ascii="Arial" w:hAnsi="Arial"/>
          <w:b/>
          <w:sz w:val="24"/>
        </w:rPr>
        <w:t>Image</w:t>
      </w:r>
      <w:r>
        <w:rPr>
          <w:rFonts w:ascii="Arial MT" w:hAnsi="Arial MT"/>
          <w:sz w:val="24"/>
        </w:rPr>
        <w:t>:</w:t>
      </w:r>
      <w:r>
        <w:rPr>
          <w:rFonts w:ascii="Arial MT" w:hAnsi="Arial MT"/>
          <w:spacing w:val="-4"/>
          <w:sz w:val="24"/>
        </w:rPr>
        <w:t xml:space="preserve"> </w:t>
      </w:r>
      <w:r>
        <w:rPr>
          <w:sz w:val="28"/>
        </w:rPr>
        <w:t>Black</w:t>
      </w:r>
      <w:r>
        <w:rPr>
          <w:spacing w:val="-4"/>
          <w:sz w:val="28"/>
        </w:rPr>
        <w:t xml:space="preserve"> </w:t>
      </w:r>
      <w:r>
        <w:rPr>
          <w:spacing w:val="-2"/>
          <w:sz w:val="28"/>
        </w:rPr>
        <w:t>sneakers</w:t>
      </w:r>
    </w:p>
    <w:p w14:paraId="744C0CFD" w14:textId="77777777" w:rsidR="006B74BB" w:rsidRDefault="00000000">
      <w:pPr>
        <w:pStyle w:val="ListParagraph"/>
        <w:numPr>
          <w:ilvl w:val="3"/>
          <w:numId w:val="10"/>
        </w:numPr>
        <w:tabs>
          <w:tab w:val="left" w:pos="2520"/>
        </w:tabs>
        <w:spacing w:before="163"/>
        <w:jc w:val="left"/>
        <w:rPr>
          <w:sz w:val="28"/>
        </w:rPr>
      </w:pPr>
      <w:r>
        <w:rPr>
          <w:rFonts w:ascii="Arial" w:hAnsi="Arial"/>
          <w:b/>
          <w:sz w:val="24"/>
        </w:rPr>
        <w:t>Retrieved</w:t>
      </w:r>
      <w:r>
        <w:rPr>
          <w:rFonts w:ascii="Arial" w:hAnsi="Arial"/>
          <w:b/>
          <w:spacing w:val="-10"/>
          <w:sz w:val="24"/>
        </w:rPr>
        <w:t xml:space="preserve"> </w:t>
      </w:r>
      <w:r>
        <w:rPr>
          <w:rFonts w:ascii="Arial" w:hAnsi="Arial"/>
          <w:b/>
          <w:sz w:val="24"/>
        </w:rPr>
        <w:t>Items</w:t>
      </w:r>
      <w:r>
        <w:rPr>
          <w:rFonts w:ascii="Arial MT" w:hAnsi="Arial MT"/>
          <w:sz w:val="24"/>
        </w:rPr>
        <w:t>:</w:t>
      </w:r>
      <w:r>
        <w:rPr>
          <w:rFonts w:ascii="Arial MT" w:hAnsi="Arial MT"/>
          <w:spacing w:val="4"/>
          <w:sz w:val="24"/>
        </w:rPr>
        <w:t xml:space="preserve"> </w:t>
      </w:r>
      <w:r>
        <w:rPr>
          <w:sz w:val="28"/>
        </w:rPr>
        <w:t>Similar</w:t>
      </w:r>
      <w:r>
        <w:rPr>
          <w:spacing w:val="-5"/>
          <w:sz w:val="28"/>
        </w:rPr>
        <w:t xml:space="preserve"> </w:t>
      </w:r>
      <w:r>
        <w:rPr>
          <w:sz w:val="28"/>
        </w:rPr>
        <w:t>black</w:t>
      </w:r>
      <w:r>
        <w:rPr>
          <w:spacing w:val="-5"/>
          <w:sz w:val="28"/>
        </w:rPr>
        <w:t xml:space="preserve"> </w:t>
      </w:r>
      <w:r>
        <w:rPr>
          <w:sz w:val="28"/>
        </w:rPr>
        <w:t>sneakers</w:t>
      </w:r>
      <w:r>
        <w:rPr>
          <w:spacing w:val="-4"/>
          <w:sz w:val="28"/>
        </w:rPr>
        <w:t xml:space="preserve"> </w:t>
      </w:r>
      <w:r>
        <w:rPr>
          <w:sz w:val="28"/>
        </w:rPr>
        <w:t>from</w:t>
      </w:r>
      <w:r>
        <w:rPr>
          <w:spacing w:val="-5"/>
          <w:sz w:val="28"/>
        </w:rPr>
        <w:t xml:space="preserve"> </w:t>
      </w:r>
      <w:r>
        <w:rPr>
          <w:sz w:val="28"/>
        </w:rPr>
        <w:t>different</w:t>
      </w:r>
      <w:r>
        <w:rPr>
          <w:spacing w:val="-8"/>
          <w:sz w:val="28"/>
        </w:rPr>
        <w:t xml:space="preserve"> </w:t>
      </w:r>
      <w:r>
        <w:rPr>
          <w:spacing w:val="-2"/>
          <w:sz w:val="28"/>
        </w:rPr>
        <w:t>brands.</w:t>
      </w:r>
    </w:p>
    <w:p w14:paraId="249B2AC4" w14:textId="77777777" w:rsidR="006B74BB" w:rsidRDefault="006B74BB">
      <w:pPr>
        <w:pStyle w:val="BodyText"/>
        <w:spacing w:before="119"/>
      </w:pPr>
    </w:p>
    <w:p w14:paraId="6FC4678F" w14:textId="77777777" w:rsidR="006B74BB" w:rsidRDefault="00000000">
      <w:pPr>
        <w:pStyle w:val="ListParagraph"/>
        <w:numPr>
          <w:ilvl w:val="0"/>
          <w:numId w:val="10"/>
        </w:numPr>
        <w:tabs>
          <w:tab w:val="left" w:pos="627"/>
        </w:tabs>
        <w:spacing w:before="1"/>
        <w:ind w:left="627"/>
        <w:rPr>
          <w:rFonts w:ascii="Arial"/>
          <w:i/>
          <w:sz w:val="24"/>
        </w:rPr>
      </w:pPr>
      <w:r>
        <w:rPr>
          <w:rFonts w:ascii="Arial"/>
          <w:i/>
          <w:sz w:val="24"/>
        </w:rPr>
        <w:t>Evaluation</w:t>
      </w:r>
      <w:r>
        <w:rPr>
          <w:rFonts w:ascii="Arial"/>
          <w:i/>
          <w:spacing w:val="-5"/>
          <w:sz w:val="24"/>
        </w:rPr>
        <w:t xml:space="preserve"> </w:t>
      </w:r>
      <w:r>
        <w:rPr>
          <w:rFonts w:ascii="Arial"/>
          <w:i/>
          <w:sz w:val="24"/>
        </w:rPr>
        <w:t>Metrics</w:t>
      </w:r>
      <w:r>
        <w:rPr>
          <w:rFonts w:ascii="Arial"/>
          <w:i/>
          <w:spacing w:val="-4"/>
          <w:sz w:val="24"/>
        </w:rPr>
        <w:t xml:space="preserve"> </w:t>
      </w:r>
      <w:r>
        <w:rPr>
          <w:rFonts w:ascii="Arial"/>
          <w:i/>
          <w:sz w:val="24"/>
        </w:rPr>
        <w:t>and</w:t>
      </w:r>
      <w:r>
        <w:rPr>
          <w:rFonts w:ascii="Arial"/>
          <w:i/>
          <w:spacing w:val="-4"/>
          <w:sz w:val="24"/>
        </w:rPr>
        <w:t xml:space="preserve"> </w:t>
      </w:r>
      <w:r>
        <w:rPr>
          <w:rFonts w:ascii="Arial"/>
          <w:i/>
          <w:spacing w:val="-2"/>
          <w:sz w:val="24"/>
        </w:rPr>
        <w:t>Analysis</w:t>
      </w:r>
    </w:p>
    <w:p w14:paraId="5CC5C84B" w14:textId="77777777" w:rsidR="006B74BB" w:rsidRDefault="006B74BB">
      <w:pPr>
        <w:pStyle w:val="BodyText"/>
        <w:spacing w:before="141"/>
        <w:rPr>
          <w:rFonts w:ascii="Arial"/>
          <w:i/>
          <w:sz w:val="24"/>
        </w:rPr>
      </w:pPr>
    </w:p>
    <w:p w14:paraId="2AA1BC17" w14:textId="77777777" w:rsidR="006B74BB" w:rsidRDefault="00000000">
      <w:pPr>
        <w:pStyle w:val="ListParagraph"/>
        <w:numPr>
          <w:ilvl w:val="1"/>
          <w:numId w:val="10"/>
        </w:numPr>
        <w:tabs>
          <w:tab w:val="left" w:pos="1080"/>
        </w:tabs>
        <w:spacing w:line="360" w:lineRule="auto"/>
        <w:ind w:right="722"/>
        <w:rPr>
          <w:sz w:val="28"/>
        </w:rPr>
      </w:pPr>
      <w:r>
        <w:rPr>
          <w:rFonts w:ascii="Arial" w:hAnsi="Arial"/>
          <w:b/>
          <w:sz w:val="24"/>
        </w:rPr>
        <w:t>Quantitative Evaluation</w:t>
      </w:r>
      <w:r>
        <w:rPr>
          <w:rFonts w:ascii="Arial MT" w:hAnsi="Arial MT"/>
          <w:sz w:val="24"/>
        </w:rPr>
        <w:t>:</w:t>
      </w:r>
      <w:r>
        <w:rPr>
          <w:sz w:val="28"/>
        </w:rPr>
        <w:t>Assess the retrieval accuracy by calculating metrics such as precision and recall. Precision measures the proportion of correctly retrieved items, while recall evaluates the system’s ability to retrieve all relevant items.</w:t>
      </w:r>
    </w:p>
    <w:p w14:paraId="19B985D7" w14:textId="77777777" w:rsidR="006B74BB" w:rsidRDefault="00000000">
      <w:pPr>
        <w:pStyle w:val="ListParagraph"/>
        <w:numPr>
          <w:ilvl w:val="1"/>
          <w:numId w:val="10"/>
        </w:numPr>
        <w:tabs>
          <w:tab w:val="left" w:pos="1080"/>
        </w:tabs>
        <w:spacing w:before="1" w:line="360" w:lineRule="auto"/>
        <w:ind w:right="719"/>
        <w:rPr>
          <w:sz w:val="28"/>
        </w:rPr>
      </w:pPr>
      <w:r>
        <w:rPr>
          <w:rFonts w:ascii="Arial" w:hAnsi="Arial"/>
          <w:b/>
          <w:sz w:val="24"/>
        </w:rPr>
        <w:t>Error</w:t>
      </w:r>
      <w:r>
        <w:rPr>
          <w:rFonts w:ascii="Arial" w:hAnsi="Arial"/>
          <w:b/>
          <w:spacing w:val="-5"/>
          <w:sz w:val="24"/>
        </w:rPr>
        <w:t xml:space="preserve"> </w:t>
      </w:r>
      <w:r>
        <w:rPr>
          <w:rFonts w:ascii="Arial" w:hAnsi="Arial"/>
          <w:b/>
          <w:sz w:val="24"/>
        </w:rPr>
        <w:t>Analysis</w:t>
      </w:r>
      <w:r>
        <w:rPr>
          <w:rFonts w:ascii="Arial MT" w:hAnsi="Arial MT"/>
          <w:sz w:val="24"/>
        </w:rPr>
        <w:t>:</w:t>
      </w:r>
      <w:r>
        <w:rPr>
          <w:rFonts w:ascii="Arial MT" w:hAnsi="Arial MT"/>
          <w:spacing w:val="-6"/>
          <w:sz w:val="24"/>
        </w:rPr>
        <w:t xml:space="preserve"> </w:t>
      </w:r>
      <w:r>
        <w:rPr>
          <w:sz w:val="28"/>
        </w:rPr>
        <w:t>Analyze</w:t>
      </w:r>
      <w:r>
        <w:rPr>
          <w:spacing w:val="-5"/>
          <w:sz w:val="28"/>
        </w:rPr>
        <w:t xml:space="preserve"> </w:t>
      </w:r>
      <w:r>
        <w:rPr>
          <w:sz w:val="28"/>
        </w:rPr>
        <w:t>cases</w:t>
      </w:r>
      <w:r>
        <w:rPr>
          <w:spacing w:val="-4"/>
          <w:sz w:val="28"/>
        </w:rPr>
        <w:t xml:space="preserve"> </w:t>
      </w:r>
      <w:r>
        <w:rPr>
          <w:sz w:val="28"/>
        </w:rPr>
        <w:t>where</w:t>
      </w:r>
      <w:r>
        <w:rPr>
          <w:spacing w:val="-5"/>
          <w:sz w:val="28"/>
        </w:rPr>
        <w:t xml:space="preserve"> </w:t>
      </w:r>
      <w:r>
        <w:rPr>
          <w:sz w:val="28"/>
        </w:rPr>
        <w:t>retrieved</w:t>
      </w:r>
      <w:r>
        <w:rPr>
          <w:spacing w:val="-4"/>
          <w:sz w:val="28"/>
        </w:rPr>
        <w:t xml:space="preserve"> </w:t>
      </w:r>
      <w:r>
        <w:rPr>
          <w:sz w:val="28"/>
        </w:rPr>
        <w:t>items</w:t>
      </w:r>
      <w:r>
        <w:rPr>
          <w:spacing w:val="-4"/>
          <w:sz w:val="28"/>
        </w:rPr>
        <w:t xml:space="preserve"> </w:t>
      </w:r>
      <w:r>
        <w:rPr>
          <w:sz w:val="28"/>
        </w:rPr>
        <w:t>differ</w:t>
      </w:r>
      <w:r>
        <w:rPr>
          <w:spacing w:val="-8"/>
          <w:sz w:val="28"/>
        </w:rPr>
        <w:t xml:space="preserve"> </w:t>
      </w:r>
      <w:r>
        <w:rPr>
          <w:sz w:val="28"/>
        </w:rPr>
        <w:t>significantly</w:t>
      </w:r>
      <w:r>
        <w:rPr>
          <w:spacing w:val="-4"/>
          <w:sz w:val="28"/>
        </w:rPr>
        <w:t xml:space="preserve"> </w:t>
      </w:r>
      <w:r>
        <w:rPr>
          <w:sz w:val="28"/>
        </w:rPr>
        <w:t>from the query image to identify areas for improvement, such as inaccurate color.</w:t>
      </w:r>
    </w:p>
    <w:p w14:paraId="7D504784" w14:textId="77777777" w:rsidR="006B74BB" w:rsidRDefault="006B74BB">
      <w:pPr>
        <w:pStyle w:val="BodyText"/>
        <w:spacing w:before="9"/>
        <w:rPr>
          <w:sz w:val="15"/>
        </w:rPr>
      </w:pPr>
    </w:p>
    <w:p w14:paraId="0BD49EEC"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274E02D5" wp14:editId="76CF6357">
                <wp:extent cx="5981065" cy="6350"/>
                <wp:effectExtent l="0" t="0" r="0" b="0"/>
                <wp:docPr id="88" name="Group 88"/>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89" name="Graphic 89"/>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6D9E5DB3" id="Group 88"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">
                <v:shape id="Graphic 89"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" path="m5981065,l,,,6096r5981065,l5981065,xe" fillcolor="black" stroked="f">
                  <v:path arrowok="t"/>
                </v:shape>
                <w10:anchorlock/>
              </v:group>
            </w:pict>
          </mc:Fallback>
        </mc:AlternateContent>
      </w:r>
    </w:p>
    <w:p w14:paraId="76E182E5" w14:textId="77777777" w:rsidR="006B74BB" w:rsidRDefault="00000000">
      <w:pPr>
        <w:pStyle w:val="ListParagraph"/>
        <w:numPr>
          <w:ilvl w:val="0"/>
          <w:numId w:val="10"/>
        </w:numPr>
        <w:tabs>
          <w:tab w:val="left" w:pos="627"/>
        </w:tabs>
        <w:ind w:left="627"/>
        <w:rPr>
          <w:sz w:val="28"/>
        </w:rPr>
      </w:pPr>
      <w:r>
        <w:rPr>
          <w:rFonts w:ascii="Arial"/>
          <w:i/>
          <w:sz w:val="24"/>
        </w:rPr>
        <w:t>Optimization</w:t>
      </w:r>
      <w:r>
        <w:rPr>
          <w:rFonts w:ascii="Arial"/>
          <w:i/>
          <w:spacing w:val="-4"/>
          <w:sz w:val="24"/>
        </w:rPr>
        <w:t xml:space="preserve"> </w:t>
      </w:r>
      <w:r>
        <w:rPr>
          <w:rFonts w:ascii="Arial"/>
          <w:i/>
          <w:sz w:val="24"/>
        </w:rPr>
        <w:t>and</w:t>
      </w:r>
      <w:r>
        <w:rPr>
          <w:rFonts w:ascii="Arial"/>
          <w:i/>
          <w:spacing w:val="-5"/>
          <w:sz w:val="24"/>
        </w:rPr>
        <w:t xml:space="preserve"> </w:t>
      </w:r>
      <w:r>
        <w:rPr>
          <w:rFonts w:ascii="Arial"/>
          <w:i/>
          <w:sz w:val="24"/>
        </w:rPr>
        <w:t>Model</w:t>
      </w:r>
      <w:r>
        <w:rPr>
          <w:rFonts w:ascii="Arial"/>
          <w:i/>
          <w:spacing w:val="-2"/>
          <w:sz w:val="24"/>
        </w:rPr>
        <w:t xml:space="preserve"> </w:t>
      </w:r>
      <w:r>
        <w:rPr>
          <w:rFonts w:ascii="Arial"/>
          <w:i/>
          <w:sz w:val="24"/>
        </w:rPr>
        <w:t>Fine-</w:t>
      </w:r>
      <w:r>
        <w:rPr>
          <w:rFonts w:ascii="Arial"/>
          <w:i/>
          <w:spacing w:val="-2"/>
          <w:sz w:val="24"/>
        </w:rPr>
        <w:t>Tuning</w:t>
      </w:r>
    </w:p>
    <w:p w14:paraId="4467901D" w14:textId="77777777" w:rsidR="006B74BB" w:rsidRDefault="00000000">
      <w:pPr>
        <w:pStyle w:val="ListParagraph"/>
        <w:numPr>
          <w:ilvl w:val="1"/>
          <w:numId w:val="10"/>
        </w:numPr>
        <w:tabs>
          <w:tab w:val="left" w:pos="1080"/>
        </w:tabs>
        <w:spacing w:before="1" w:line="360" w:lineRule="auto"/>
        <w:ind w:right="713"/>
        <w:rPr>
          <w:sz w:val="28"/>
        </w:rPr>
      </w:pPr>
      <w:r>
        <w:rPr>
          <w:rFonts w:ascii="Arial" w:hAnsi="Arial"/>
          <w:b/>
          <w:sz w:val="24"/>
        </w:rPr>
        <w:t>Adjusting Hyperparameters</w:t>
      </w:r>
      <w:r>
        <w:rPr>
          <w:rFonts w:ascii="Arial MT" w:hAnsi="Arial MT"/>
          <w:sz w:val="24"/>
        </w:rPr>
        <w:t xml:space="preserve">: </w:t>
      </w:r>
      <w:r>
        <w:rPr>
          <w:sz w:val="28"/>
        </w:rPr>
        <w:t xml:space="preserve">Based on performance analysis, fine-tune hyperparameters like batch size or similarity threshold to improve retrieval </w:t>
      </w:r>
      <w:r>
        <w:rPr>
          <w:spacing w:val="-2"/>
          <w:sz w:val="28"/>
        </w:rPr>
        <w:t>accuracy.</w:t>
      </w:r>
    </w:p>
    <w:p w14:paraId="54108B5D" w14:textId="77777777" w:rsidR="006B74BB" w:rsidRDefault="00000000">
      <w:pPr>
        <w:pStyle w:val="ListParagraph"/>
        <w:numPr>
          <w:ilvl w:val="1"/>
          <w:numId w:val="10"/>
        </w:numPr>
        <w:tabs>
          <w:tab w:val="left" w:pos="1080"/>
        </w:tabs>
        <w:spacing w:line="360" w:lineRule="auto"/>
        <w:ind w:right="719"/>
        <w:rPr>
          <w:sz w:val="28"/>
        </w:rPr>
      </w:pPr>
      <w:r>
        <w:rPr>
          <w:rFonts w:ascii="Arial" w:hAnsi="Arial"/>
          <w:b/>
          <w:sz w:val="24"/>
        </w:rPr>
        <w:t>Improving</w:t>
      </w:r>
      <w:r>
        <w:rPr>
          <w:rFonts w:ascii="Arial" w:hAnsi="Arial"/>
          <w:b/>
          <w:spacing w:val="-19"/>
          <w:sz w:val="24"/>
        </w:rPr>
        <w:t xml:space="preserve"> </w:t>
      </w:r>
      <w:r>
        <w:rPr>
          <w:rFonts w:ascii="Arial" w:hAnsi="Arial"/>
          <w:b/>
          <w:sz w:val="24"/>
        </w:rPr>
        <w:t>Similarity</w:t>
      </w:r>
      <w:r>
        <w:rPr>
          <w:rFonts w:ascii="Arial" w:hAnsi="Arial"/>
          <w:b/>
          <w:spacing w:val="-17"/>
          <w:sz w:val="24"/>
        </w:rPr>
        <w:t xml:space="preserve"> </w:t>
      </w:r>
      <w:r>
        <w:rPr>
          <w:rFonts w:ascii="Arial" w:hAnsi="Arial"/>
          <w:b/>
          <w:sz w:val="24"/>
        </w:rPr>
        <w:t>Calculation</w:t>
      </w:r>
      <w:r>
        <w:rPr>
          <w:rFonts w:ascii="Arial MT" w:hAnsi="Arial MT"/>
          <w:sz w:val="24"/>
        </w:rPr>
        <w:t>:</w:t>
      </w:r>
      <w:r>
        <w:rPr>
          <w:rFonts w:ascii="Arial MT" w:hAnsi="Arial MT"/>
          <w:spacing w:val="-16"/>
          <w:sz w:val="24"/>
        </w:rPr>
        <w:t xml:space="preserve"> </w:t>
      </w:r>
      <w:r>
        <w:rPr>
          <w:sz w:val="28"/>
        </w:rPr>
        <w:t>Experiment</w:t>
      </w:r>
      <w:r>
        <w:rPr>
          <w:spacing w:val="-18"/>
          <w:sz w:val="28"/>
        </w:rPr>
        <w:t xml:space="preserve"> </w:t>
      </w:r>
      <w:r>
        <w:rPr>
          <w:sz w:val="28"/>
        </w:rPr>
        <w:t>with</w:t>
      </w:r>
      <w:r>
        <w:rPr>
          <w:spacing w:val="-17"/>
          <w:sz w:val="28"/>
        </w:rPr>
        <w:t xml:space="preserve"> </w:t>
      </w:r>
      <w:r>
        <w:rPr>
          <w:sz w:val="28"/>
        </w:rPr>
        <w:t>different</w:t>
      </w:r>
      <w:r>
        <w:rPr>
          <w:spacing w:val="-18"/>
          <w:sz w:val="28"/>
        </w:rPr>
        <w:t xml:space="preserve"> </w:t>
      </w:r>
      <w:r>
        <w:rPr>
          <w:sz w:val="28"/>
        </w:rPr>
        <w:t>similarity</w:t>
      </w:r>
      <w:r>
        <w:rPr>
          <w:spacing w:val="-17"/>
          <w:sz w:val="28"/>
        </w:rPr>
        <w:t xml:space="preserve"> </w:t>
      </w:r>
      <w:r>
        <w:rPr>
          <w:sz w:val="28"/>
        </w:rPr>
        <w:t xml:space="preserve">metrics or dimensionality reduction techniques to optimize retrieval speed and </w:t>
      </w:r>
      <w:r>
        <w:rPr>
          <w:spacing w:val="-2"/>
          <w:sz w:val="28"/>
        </w:rPr>
        <w:t>accuracy.</w:t>
      </w:r>
    </w:p>
    <w:p w14:paraId="19BF5F08" w14:textId="77777777" w:rsidR="006B74BB" w:rsidRDefault="00000000">
      <w:pPr>
        <w:pStyle w:val="ListParagraph"/>
        <w:numPr>
          <w:ilvl w:val="1"/>
          <w:numId w:val="10"/>
        </w:numPr>
        <w:tabs>
          <w:tab w:val="left" w:pos="1080"/>
        </w:tabs>
        <w:spacing w:line="360" w:lineRule="auto"/>
        <w:ind w:right="719"/>
        <w:rPr>
          <w:sz w:val="28"/>
        </w:rPr>
      </w:pPr>
      <w:r>
        <w:rPr>
          <w:rFonts w:ascii="Arial" w:hAnsi="Arial"/>
          <w:b/>
          <w:sz w:val="24"/>
        </w:rPr>
        <w:t>Testing</w:t>
      </w:r>
      <w:r>
        <w:rPr>
          <w:rFonts w:ascii="Arial" w:hAnsi="Arial"/>
          <w:b/>
          <w:spacing w:val="-11"/>
          <w:sz w:val="24"/>
        </w:rPr>
        <w:t xml:space="preserve"> </w:t>
      </w:r>
      <w:r>
        <w:rPr>
          <w:rFonts w:ascii="Arial" w:hAnsi="Arial"/>
          <w:b/>
          <w:sz w:val="24"/>
        </w:rPr>
        <w:t>with</w:t>
      </w:r>
      <w:r>
        <w:rPr>
          <w:rFonts w:ascii="Arial" w:hAnsi="Arial"/>
          <w:b/>
          <w:spacing w:val="-11"/>
          <w:sz w:val="24"/>
        </w:rPr>
        <w:t xml:space="preserve"> </w:t>
      </w:r>
      <w:r>
        <w:rPr>
          <w:rFonts w:ascii="Arial" w:hAnsi="Arial"/>
          <w:b/>
          <w:sz w:val="24"/>
        </w:rPr>
        <w:t>Additional</w:t>
      </w:r>
      <w:r>
        <w:rPr>
          <w:rFonts w:ascii="Arial" w:hAnsi="Arial"/>
          <w:b/>
          <w:spacing w:val="-10"/>
          <w:sz w:val="24"/>
        </w:rPr>
        <w:t xml:space="preserve"> </w:t>
      </w:r>
      <w:r>
        <w:rPr>
          <w:rFonts w:ascii="Arial" w:hAnsi="Arial"/>
          <w:b/>
          <w:sz w:val="24"/>
        </w:rPr>
        <w:t>Datasets</w:t>
      </w:r>
      <w:r>
        <w:rPr>
          <w:rFonts w:ascii="Arial MT" w:hAnsi="Arial MT"/>
          <w:sz w:val="24"/>
        </w:rPr>
        <w:t>:</w:t>
      </w:r>
      <w:r>
        <w:rPr>
          <w:rFonts w:ascii="Arial MT" w:hAnsi="Arial MT"/>
          <w:spacing w:val="-3"/>
          <w:sz w:val="24"/>
        </w:rPr>
        <w:t xml:space="preserve"> </w:t>
      </w:r>
      <w:r>
        <w:rPr>
          <w:sz w:val="28"/>
        </w:rPr>
        <w:t>Test</w:t>
      </w:r>
      <w:r>
        <w:rPr>
          <w:spacing w:val="-11"/>
          <w:sz w:val="28"/>
        </w:rPr>
        <w:t xml:space="preserve"> </w:t>
      </w:r>
      <w:r>
        <w:rPr>
          <w:sz w:val="28"/>
        </w:rPr>
        <w:t>the</w:t>
      </w:r>
      <w:r>
        <w:rPr>
          <w:spacing w:val="-13"/>
          <w:sz w:val="28"/>
        </w:rPr>
        <w:t xml:space="preserve"> </w:t>
      </w:r>
      <w:r>
        <w:rPr>
          <w:sz w:val="28"/>
        </w:rPr>
        <w:t>system</w:t>
      </w:r>
      <w:r>
        <w:rPr>
          <w:spacing w:val="-13"/>
          <w:sz w:val="28"/>
        </w:rPr>
        <w:t xml:space="preserve"> </w:t>
      </w:r>
      <w:r>
        <w:rPr>
          <w:sz w:val="28"/>
        </w:rPr>
        <w:t>on</w:t>
      </w:r>
      <w:r>
        <w:rPr>
          <w:spacing w:val="-13"/>
          <w:sz w:val="28"/>
        </w:rPr>
        <w:t xml:space="preserve"> </w:t>
      </w:r>
      <w:r>
        <w:rPr>
          <w:sz w:val="28"/>
        </w:rPr>
        <w:t>other</w:t>
      </w:r>
      <w:r>
        <w:rPr>
          <w:spacing w:val="-11"/>
          <w:sz w:val="28"/>
        </w:rPr>
        <w:t xml:space="preserve"> </w:t>
      </w:r>
      <w:r>
        <w:rPr>
          <w:sz w:val="28"/>
        </w:rPr>
        <w:t>fashion</w:t>
      </w:r>
      <w:r>
        <w:rPr>
          <w:spacing w:val="-11"/>
          <w:sz w:val="28"/>
        </w:rPr>
        <w:t xml:space="preserve"> </w:t>
      </w:r>
      <w:r>
        <w:rPr>
          <w:sz w:val="28"/>
        </w:rPr>
        <w:t>datasets</w:t>
      </w:r>
      <w:r>
        <w:rPr>
          <w:spacing w:val="-12"/>
          <w:sz w:val="28"/>
        </w:rPr>
        <w:t xml:space="preserve"> </w:t>
      </w:r>
      <w:r>
        <w:rPr>
          <w:sz w:val="28"/>
        </w:rPr>
        <w:t xml:space="preserve">to ensure the CBIR model performs well across different types of fashion </w:t>
      </w:r>
      <w:r>
        <w:rPr>
          <w:spacing w:val="-2"/>
          <w:sz w:val="28"/>
        </w:rPr>
        <w:t>products.</w:t>
      </w:r>
    </w:p>
    <w:p w14:paraId="5DAD6D20" w14:textId="77777777" w:rsidR="006B74BB" w:rsidRDefault="00000000">
      <w:pPr>
        <w:pStyle w:val="ListParagraph"/>
        <w:numPr>
          <w:ilvl w:val="0"/>
          <w:numId w:val="10"/>
        </w:numPr>
        <w:tabs>
          <w:tab w:val="left" w:pos="627"/>
        </w:tabs>
        <w:spacing w:before="279"/>
        <w:ind w:left="627"/>
        <w:rPr>
          <w:rFonts w:ascii="Arial"/>
          <w:i/>
          <w:sz w:val="24"/>
        </w:rPr>
      </w:pPr>
      <w:r>
        <w:rPr>
          <w:rFonts w:ascii="Arial"/>
          <w:i/>
          <w:sz w:val="24"/>
        </w:rPr>
        <w:t>Interpreting</w:t>
      </w:r>
      <w:r>
        <w:rPr>
          <w:rFonts w:ascii="Arial"/>
          <w:i/>
          <w:spacing w:val="-8"/>
          <w:sz w:val="24"/>
        </w:rPr>
        <w:t xml:space="preserve"> </w:t>
      </w:r>
      <w:r>
        <w:rPr>
          <w:rFonts w:ascii="Arial"/>
          <w:i/>
          <w:sz w:val="24"/>
        </w:rPr>
        <w:t>and</w:t>
      </w:r>
      <w:r>
        <w:rPr>
          <w:rFonts w:ascii="Arial"/>
          <w:i/>
          <w:spacing w:val="-5"/>
          <w:sz w:val="24"/>
        </w:rPr>
        <w:t xml:space="preserve"> </w:t>
      </w:r>
      <w:r>
        <w:rPr>
          <w:rFonts w:ascii="Arial"/>
          <w:i/>
          <w:sz w:val="24"/>
        </w:rPr>
        <w:t>Reporting</w:t>
      </w:r>
      <w:r>
        <w:rPr>
          <w:rFonts w:ascii="Arial"/>
          <w:i/>
          <w:spacing w:val="-6"/>
          <w:sz w:val="24"/>
        </w:rPr>
        <w:t xml:space="preserve"> </w:t>
      </w:r>
      <w:r>
        <w:rPr>
          <w:rFonts w:ascii="Arial"/>
          <w:i/>
          <w:sz w:val="24"/>
        </w:rPr>
        <w:t>Simulation</w:t>
      </w:r>
      <w:r>
        <w:rPr>
          <w:rFonts w:ascii="Arial"/>
          <w:i/>
          <w:spacing w:val="-5"/>
          <w:sz w:val="24"/>
        </w:rPr>
        <w:t xml:space="preserve"> </w:t>
      </w:r>
      <w:r>
        <w:rPr>
          <w:rFonts w:ascii="Arial"/>
          <w:i/>
          <w:spacing w:val="-2"/>
          <w:sz w:val="24"/>
        </w:rPr>
        <w:t>Results</w:t>
      </w:r>
    </w:p>
    <w:p w14:paraId="61405FCE" w14:textId="77777777" w:rsidR="006B74BB" w:rsidRDefault="006B74BB">
      <w:pPr>
        <w:pStyle w:val="BodyText"/>
        <w:spacing w:before="143"/>
        <w:rPr>
          <w:rFonts w:ascii="Arial"/>
          <w:i/>
          <w:sz w:val="24"/>
        </w:rPr>
      </w:pPr>
    </w:p>
    <w:p w14:paraId="7DA85359" w14:textId="77777777" w:rsidR="006B74BB" w:rsidRDefault="00000000">
      <w:pPr>
        <w:pStyle w:val="ListParagraph"/>
        <w:numPr>
          <w:ilvl w:val="1"/>
          <w:numId w:val="10"/>
        </w:numPr>
        <w:tabs>
          <w:tab w:val="left" w:pos="1080"/>
        </w:tabs>
        <w:spacing w:line="360" w:lineRule="auto"/>
        <w:ind w:right="723"/>
        <w:rPr>
          <w:sz w:val="28"/>
        </w:rPr>
      </w:pPr>
      <w:r>
        <w:rPr>
          <w:rFonts w:ascii="Arial" w:hAnsi="Arial"/>
          <w:b/>
          <w:sz w:val="24"/>
        </w:rPr>
        <w:t>Summary of Findings</w:t>
      </w:r>
      <w:r>
        <w:rPr>
          <w:rFonts w:ascii="Arial MT" w:hAnsi="Arial MT"/>
          <w:sz w:val="24"/>
        </w:rPr>
        <w:t xml:space="preserve">: </w:t>
      </w:r>
      <w:r>
        <w:rPr>
          <w:sz w:val="28"/>
        </w:rPr>
        <w:t>Compile and summarize results, noting key metrics (precision, recall) and identifying strengths and weaknesses in retrieval performance. Highlight specific cases where the CBIR system excels or struggles, supporting future improvement and deployment.</w:t>
      </w:r>
    </w:p>
    <w:p w14:paraId="3D9284A7" w14:textId="77777777" w:rsidR="006B74BB" w:rsidRDefault="00000000">
      <w:pPr>
        <w:pStyle w:val="ListParagraph"/>
        <w:numPr>
          <w:ilvl w:val="1"/>
          <w:numId w:val="10"/>
        </w:numPr>
        <w:tabs>
          <w:tab w:val="left" w:pos="1080"/>
          <w:tab w:val="left" w:pos="9657"/>
        </w:tabs>
        <w:spacing w:line="321" w:lineRule="exact"/>
        <w:jc w:val="left"/>
        <w:rPr>
          <w:rFonts w:ascii="Arial MT" w:hAnsi="Arial MT"/>
          <w:sz w:val="24"/>
        </w:rPr>
      </w:pPr>
      <w:r>
        <w:rPr>
          <w:rFonts w:ascii="Arial MT" w:hAnsi="Arial MT"/>
          <w:sz w:val="28"/>
        </w:rPr>
        <w:t>Output of ResNet50 Model</w:t>
      </w:r>
      <w:r>
        <w:rPr>
          <w:rFonts w:ascii="Arial MT" w:hAnsi="Arial MT"/>
          <w:spacing w:val="-10"/>
          <w:sz w:val="28"/>
        </w:rPr>
        <w:t>:</w:t>
      </w:r>
    </w:p>
    <w:p w14:paraId="38F7D64E" w14:textId="77777777" w:rsidR="006B74BB" w:rsidRDefault="00000000">
      <w:pPr>
        <w:pStyle w:val="ListParagraph"/>
        <w:tabs>
          <w:tab w:val="left" w:pos="1080"/>
          <w:tab w:val="left" w:pos="9657"/>
        </w:tabs>
        <w:spacing w:line="321" w:lineRule="exact"/>
        <w:ind w:left="720" w:firstLine="0"/>
        <w:jc w:val="left"/>
        <w:rPr>
          <w:rFonts w:ascii="Arial MT"/>
          <w:sz w:val="11"/>
        </w:rPr>
      </w:pPr>
      <w:r>
        <w:rPr>
          <w:rFonts w:ascii="Arial MT" w:hAnsi="Arial MT"/>
          <w:sz w:val="28"/>
        </w:rPr>
        <w:tab/>
      </w:r>
      <w:r>
        <w:rPr>
          <w:rFonts w:ascii="Arial MT"/>
          <w:noProof/>
          <w:sz w:val="11"/>
        </w:rPr>
        <w:drawing>
          <wp:anchor distT="0" distB="0" distL="0" distR="0" simplePos="0" relativeHeight="251660800" behindDoc="1" locked="0" layoutInCell="1" allowOverlap="1" wp14:anchorId="0D230921" wp14:editId="1421E8AB">
            <wp:simplePos x="0" y="0"/>
            <wp:positionH relativeFrom="page">
              <wp:posOffset>1371600</wp:posOffset>
            </wp:positionH>
            <wp:positionV relativeFrom="paragraph">
              <wp:posOffset>101600</wp:posOffset>
            </wp:positionV>
            <wp:extent cx="5322570" cy="299402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6" cstate="print"/>
                    <a:stretch>
                      <a:fillRect/>
                    </a:stretch>
                  </pic:blipFill>
                  <pic:spPr>
                    <a:xfrm>
                      <a:off x="0" y="0"/>
                      <a:ext cx="5322654" cy="2993993"/>
                    </a:xfrm>
                    <a:prstGeom prst="rect">
                      <a:avLst/>
                    </a:prstGeom>
                  </pic:spPr>
                </pic:pic>
              </a:graphicData>
            </a:graphic>
          </wp:anchor>
        </w:drawing>
      </w:r>
    </w:p>
    <w:p w14:paraId="16E54DCC" w14:textId="77777777" w:rsidR="006B74BB" w:rsidRDefault="006B74BB">
      <w:pPr>
        <w:pStyle w:val="BodyText"/>
        <w:rPr>
          <w:rFonts w:ascii="Arial MT"/>
          <w:sz w:val="11"/>
        </w:rPr>
        <w:sectPr w:rsidR="006B74BB">
          <w:pgSz w:w="12240" w:h="15840"/>
          <w:pgMar w:top="980" w:right="720" w:bottom="1300" w:left="1080" w:header="716" w:footer="1103" w:gutter="0"/>
          <w:cols w:space="720"/>
        </w:sectPr>
      </w:pPr>
    </w:p>
    <w:p w14:paraId="75E64E51" w14:textId="77777777" w:rsidR="006B74BB" w:rsidRDefault="006B74BB">
      <w:pPr>
        <w:pStyle w:val="BodyText"/>
        <w:spacing w:before="9"/>
        <w:rPr>
          <w:rFonts w:ascii="Arial MT"/>
          <w:sz w:val="15"/>
        </w:rPr>
      </w:pPr>
    </w:p>
    <w:p w14:paraId="1F577702" w14:textId="77777777" w:rsidR="006B74BB" w:rsidRDefault="00000000">
      <w:pPr>
        <w:pStyle w:val="BodyText"/>
        <w:ind w:left="331"/>
        <w:rPr>
          <w:rFonts w:ascii="Arial MT"/>
          <w:sz w:val="20"/>
        </w:rPr>
      </w:pPr>
      <w:r>
        <w:rPr>
          <w:rFonts w:ascii="Arial MT"/>
          <w:sz w:val="20"/>
        </w:rPr>
        <w:t xml:space="preserve">          </w:t>
      </w:r>
      <w:r>
        <w:rPr>
          <w:rFonts w:ascii="Arial MT"/>
          <w:noProof/>
          <w:sz w:val="20"/>
        </w:rPr>
        <mc:AlternateContent>
          <mc:Choice Requires="wpg">
            <w:drawing>
              <wp:inline distT="0" distB="0" distL="0" distR="0" wp14:anchorId="73E7AC01" wp14:editId="19BE91EF">
                <wp:extent cx="5981065" cy="3002915"/>
                <wp:effectExtent l="0" t="0" r="0" b="6985"/>
                <wp:docPr id="91" name="Group 91"/>
                <wp:cNvGraphicFramePr/>
                <a:graphic xmlns:a="http://schemas.openxmlformats.org/drawingml/2006/main">
                  <a:graphicData uri="http://schemas.microsoft.com/office/word/2010/wordprocessingGroup">
                    <wpg:wgp>
                      <wpg:cNvGrpSpPr/>
                      <wpg:grpSpPr>
                        <a:xfrm>
                          <a:off x="0" y="0"/>
                          <a:ext cx="5981065" cy="3002915"/>
                          <a:chOff x="0" y="0"/>
                          <a:chExt cx="5981065" cy="3002915"/>
                        </a:xfrm>
                      </wpg:grpSpPr>
                      <wps:wsp>
                        <wps:cNvPr id="92" name="Graphic 92"/>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pic:pic xmlns:pic="http://schemas.openxmlformats.org/drawingml/2006/picture">
                        <pic:nvPicPr>
                          <pic:cNvPr id="93" name="Image 93"/>
                          <pic:cNvPicPr/>
                        </pic:nvPicPr>
                        <pic:blipFill>
                          <a:blip r:embed="rId17" cstate="print"/>
                          <a:stretch>
                            <a:fillRect/>
                          </a:stretch>
                        </pic:blipFill>
                        <pic:spPr>
                          <a:xfrm>
                            <a:off x="17983" y="6095"/>
                            <a:ext cx="5328920" cy="2996819"/>
                          </a:xfrm>
                          <a:prstGeom prst="rect">
                            <a:avLst/>
                          </a:prstGeom>
                        </pic:spPr>
                      </pic:pic>
                    </wpg:wgp>
                  </a:graphicData>
                </a:graphic>
              </wp:inline>
            </w:drawing>
          </mc:Choice>
          <mc:Fallback>
            <w:pict>
              <v:group w14:anchorId="58122679" id="Group 91" o:spid="_x0000_s1026" style="width:470.95pt;height:236.45pt;mso-position-horizontal-relative:char;mso-position-vertical-relative:line" coordsize="59810,300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">
                <v:shape id="Graphic 92"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" path="m5981065,l,,,6096r5981065,l598106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3" o:spid="_x0000_s1028" type="#_x0000_t75" style="position:absolute;left:179;top:60;width:53290;height:2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">
                  <v:imagedata r:id="rId18" o:title=""/>
                </v:shape>
                <w10:anchorlock/>
              </v:group>
            </w:pict>
          </mc:Fallback>
        </mc:AlternateContent>
      </w:r>
    </w:p>
    <w:p w14:paraId="797D4BAF" w14:textId="77777777" w:rsidR="006B74BB" w:rsidRDefault="006B74BB">
      <w:pPr>
        <w:pStyle w:val="BodyText"/>
        <w:ind w:left="331"/>
        <w:rPr>
          <w:rFonts w:ascii="Arial MT"/>
          <w:sz w:val="20"/>
        </w:rPr>
      </w:pPr>
    </w:p>
    <w:p w14:paraId="56CD6F1C" w14:textId="77777777" w:rsidR="006B74BB" w:rsidRDefault="006B74BB">
      <w:pPr>
        <w:pStyle w:val="BodyText"/>
        <w:ind w:left="331"/>
        <w:rPr>
          <w:rFonts w:ascii="Arial MT"/>
          <w:sz w:val="20"/>
        </w:rPr>
      </w:pPr>
    </w:p>
    <w:p w14:paraId="222C6CCD" w14:textId="77777777" w:rsidR="006B74BB" w:rsidRDefault="006B74BB">
      <w:pPr>
        <w:pStyle w:val="BodyText"/>
        <w:ind w:left="331"/>
        <w:rPr>
          <w:rFonts w:ascii="Arial MT"/>
          <w:sz w:val="20"/>
        </w:rPr>
      </w:pPr>
    </w:p>
    <w:p w14:paraId="1D56AFF8" w14:textId="77777777" w:rsidR="006B74BB" w:rsidRDefault="006B74BB">
      <w:pPr>
        <w:pStyle w:val="BodyText"/>
        <w:rPr>
          <w:rFonts w:ascii="Arial MT"/>
          <w:sz w:val="20"/>
        </w:rPr>
      </w:pPr>
    </w:p>
    <w:p w14:paraId="21A9791D" w14:textId="77777777" w:rsidR="006B74BB" w:rsidRDefault="00000000">
      <w:pPr>
        <w:pStyle w:val="BodyText"/>
        <w:numPr>
          <w:ilvl w:val="0"/>
          <w:numId w:val="11"/>
        </w:numPr>
        <w:rPr>
          <w:rFonts w:ascii="Arial MT"/>
          <w:sz w:val="20"/>
        </w:rPr>
      </w:pPr>
      <w:r>
        <w:rPr>
          <w:rFonts w:ascii="Arial MT" w:hAnsi="Arial MT"/>
        </w:rPr>
        <w:t>Output of VGG16 Model</w:t>
      </w:r>
      <w:r>
        <w:rPr>
          <w:rFonts w:ascii="Arial MT" w:hAnsi="Arial MT"/>
          <w:spacing w:val="-10"/>
        </w:rPr>
        <w:t>:</w:t>
      </w:r>
    </w:p>
    <w:p w14:paraId="7D9813F7" w14:textId="77777777" w:rsidR="006B74BB" w:rsidRDefault="006B74BB">
      <w:pPr>
        <w:pStyle w:val="BodyText"/>
        <w:rPr>
          <w:rFonts w:ascii="Arial MT"/>
          <w:sz w:val="20"/>
        </w:rPr>
      </w:pPr>
    </w:p>
    <w:p w14:paraId="4E42E10B" w14:textId="77777777" w:rsidR="006B74BB" w:rsidRDefault="006B74BB">
      <w:pPr>
        <w:pStyle w:val="BodyText"/>
        <w:rPr>
          <w:rFonts w:ascii="Arial MT"/>
          <w:sz w:val="20"/>
        </w:rPr>
      </w:pPr>
    </w:p>
    <w:p w14:paraId="76C035A4" w14:textId="77777777" w:rsidR="006B74BB" w:rsidRDefault="00000000">
      <w:pPr>
        <w:pStyle w:val="BodyText"/>
        <w:rPr>
          <w:rFonts w:ascii="Arial MT"/>
          <w:sz w:val="20"/>
        </w:rPr>
      </w:pPr>
      <w:r>
        <w:t xml:space="preserve">            </w:t>
      </w:r>
      <w:r>
        <w:rPr>
          <w:noProof/>
        </w:rPr>
        <w:drawing>
          <wp:inline distT="0" distB="0" distL="114300" distR="114300" wp14:anchorId="3EF14322" wp14:editId="48A949DD">
            <wp:extent cx="5386070" cy="3454400"/>
            <wp:effectExtent l="0" t="0" r="5080" b="12700"/>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86070" cy="3454400"/>
                    </a:xfrm>
                    <a:prstGeom prst="rect">
                      <a:avLst/>
                    </a:prstGeom>
                  </pic:spPr>
                </pic:pic>
              </a:graphicData>
            </a:graphic>
          </wp:inline>
        </w:drawing>
      </w:r>
    </w:p>
    <w:p w14:paraId="46D6BBD4" w14:textId="77777777" w:rsidR="006B74BB" w:rsidRDefault="006B74BB">
      <w:pPr>
        <w:pStyle w:val="BodyText"/>
        <w:rPr>
          <w:rFonts w:ascii="Arial MT"/>
          <w:sz w:val="20"/>
        </w:rPr>
      </w:pPr>
    </w:p>
    <w:p w14:paraId="36F0998B" w14:textId="77777777" w:rsidR="006B74BB" w:rsidRDefault="00000000">
      <w:pPr>
        <w:pStyle w:val="BodyText"/>
        <w:rPr>
          <w:rFonts w:ascii="Arial MT"/>
          <w:sz w:val="20"/>
        </w:rPr>
      </w:pPr>
      <w:r>
        <w:rPr>
          <w:rFonts w:ascii="Arial MT" w:hAnsi="Arial MT"/>
          <w:spacing w:val="-10"/>
        </w:rPr>
        <w:t xml:space="preserve">      </w:t>
      </w:r>
      <w:r>
        <w:rPr>
          <w:rFonts w:ascii="Arial MT" w:hAnsi="Arial MT"/>
          <w:spacing w:val="-10"/>
        </w:rPr>
        <w:tab/>
      </w:r>
    </w:p>
    <w:p w14:paraId="473F480E" w14:textId="77777777" w:rsidR="006B74BB" w:rsidRDefault="006B74BB">
      <w:pPr>
        <w:pStyle w:val="BodyText"/>
        <w:ind w:left="331"/>
        <w:rPr>
          <w:rFonts w:ascii="Arial MT"/>
          <w:sz w:val="20"/>
        </w:rPr>
      </w:pPr>
    </w:p>
    <w:p w14:paraId="61BC23C4" w14:textId="77777777" w:rsidR="006B74BB" w:rsidRDefault="006B74BB">
      <w:pPr>
        <w:pStyle w:val="BodyText"/>
        <w:rPr>
          <w:rFonts w:ascii="Arial MT"/>
          <w:sz w:val="20"/>
        </w:rPr>
      </w:pPr>
    </w:p>
    <w:p w14:paraId="09B4F883" w14:textId="77777777" w:rsidR="006B74BB" w:rsidRDefault="006B74BB">
      <w:pPr>
        <w:pStyle w:val="BodyText"/>
        <w:rPr>
          <w:rFonts w:ascii="Arial MT"/>
          <w:sz w:val="20"/>
        </w:rPr>
      </w:pPr>
    </w:p>
    <w:p w14:paraId="7EAE790D" w14:textId="77777777" w:rsidR="006B74BB" w:rsidRDefault="006B74BB">
      <w:pPr>
        <w:pStyle w:val="BodyText"/>
        <w:rPr>
          <w:rFonts w:ascii="Arial MT"/>
          <w:sz w:val="20"/>
        </w:rPr>
      </w:pPr>
    </w:p>
    <w:p w14:paraId="0666E229" w14:textId="77777777" w:rsidR="006B74BB" w:rsidRDefault="006B74BB">
      <w:pPr>
        <w:pStyle w:val="BodyText"/>
        <w:rPr>
          <w:rFonts w:ascii="Arial MT"/>
          <w:sz w:val="20"/>
        </w:rPr>
      </w:pPr>
    </w:p>
    <w:p w14:paraId="33FEEAE1" w14:textId="77777777" w:rsidR="006B74BB" w:rsidRDefault="00000000">
      <w:pPr>
        <w:pStyle w:val="BodyText"/>
        <w:numPr>
          <w:ilvl w:val="0"/>
          <w:numId w:val="11"/>
        </w:numPr>
        <w:tabs>
          <w:tab w:val="clear" w:pos="840"/>
          <w:tab w:val="left" w:pos="420"/>
        </w:tabs>
        <w:rPr>
          <w:rFonts w:ascii="Arial MT" w:hAnsi="Arial MT"/>
          <w:spacing w:val="-10"/>
        </w:rPr>
      </w:pPr>
      <w:r>
        <w:rPr>
          <w:rFonts w:ascii="Arial MT" w:hAnsi="Arial MT"/>
        </w:rPr>
        <w:t>Output of Hybrid Model(VGG16+efficientnet+mobilenet)</w:t>
      </w:r>
      <w:r>
        <w:rPr>
          <w:rFonts w:ascii="Arial MT" w:hAnsi="Arial MT"/>
          <w:spacing w:val="-10"/>
        </w:rPr>
        <w:t>:</w:t>
      </w:r>
    </w:p>
    <w:p w14:paraId="5585851D" w14:textId="77777777" w:rsidR="006B74BB" w:rsidRDefault="00000000">
      <w:pPr>
        <w:pStyle w:val="BodyText"/>
        <w:spacing w:before="152"/>
        <w:rPr>
          <w:rFonts w:ascii="Arial MT"/>
          <w:sz w:val="20"/>
        </w:rPr>
      </w:pPr>
      <w:r>
        <w:t xml:space="preserve">         </w:t>
      </w:r>
      <w:r>
        <w:rPr>
          <w:noProof/>
        </w:rPr>
        <w:drawing>
          <wp:inline distT="0" distB="0" distL="114300" distR="114300" wp14:anchorId="21838D50" wp14:editId="02F13A3E">
            <wp:extent cx="5574665" cy="3069590"/>
            <wp:effectExtent l="0" t="0" r="6985" b="1651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20" cstate="print">
                      <a:extLst>
                        <a:ext uri="{28A0092B-C50C-407E-A947-70E740481C1C}">
                          <a14:useLocalDpi xmlns:a14="http://schemas.microsoft.com/office/drawing/2010/main" val="0"/>
                        </a:ext>
                      </a:extLst>
                    </a:blip>
                    <a:srcRect r="23179" b="5136"/>
                    <a:stretch>
                      <a:fillRect/>
                    </a:stretch>
                  </pic:blipFill>
                  <pic:spPr>
                    <a:xfrm>
                      <a:off x="0" y="0"/>
                      <a:ext cx="5574665" cy="3069590"/>
                    </a:xfrm>
                    <a:prstGeom prst="rect">
                      <a:avLst/>
                    </a:prstGeom>
                  </pic:spPr>
                </pic:pic>
              </a:graphicData>
            </a:graphic>
          </wp:inline>
        </w:drawing>
      </w:r>
    </w:p>
    <w:p w14:paraId="7E509F65" w14:textId="77777777" w:rsidR="006B74BB" w:rsidRDefault="006B74BB">
      <w:pPr>
        <w:pStyle w:val="BodyText"/>
        <w:spacing w:before="152"/>
        <w:rPr>
          <w:rFonts w:ascii="Arial MT"/>
          <w:sz w:val="20"/>
        </w:rPr>
      </w:pPr>
    </w:p>
    <w:p w14:paraId="75FFDB2D" w14:textId="77777777" w:rsidR="006B74BB" w:rsidRDefault="00000000">
      <w:pPr>
        <w:pStyle w:val="BodyText"/>
        <w:numPr>
          <w:ilvl w:val="0"/>
          <w:numId w:val="11"/>
        </w:numPr>
        <w:tabs>
          <w:tab w:val="clear" w:pos="840"/>
          <w:tab w:val="left" w:pos="420"/>
        </w:tabs>
        <w:rPr>
          <w:rFonts w:ascii="Arial MT"/>
          <w:sz w:val="20"/>
        </w:rPr>
      </w:pPr>
      <w:r>
        <w:rPr>
          <w:rFonts w:ascii="Arial MT" w:hAnsi="Arial MT"/>
        </w:rPr>
        <w:t>VISUALIZATION(ResNet50 Model)</w:t>
      </w:r>
      <w:r>
        <w:rPr>
          <w:rFonts w:ascii="Arial MT" w:hAnsi="Arial MT"/>
          <w:spacing w:val="-10"/>
        </w:rPr>
        <w:t>:</w:t>
      </w:r>
    </w:p>
    <w:p w14:paraId="7388465B" w14:textId="77777777" w:rsidR="006B74BB" w:rsidRDefault="006B74BB">
      <w:pPr>
        <w:pStyle w:val="BodyText"/>
        <w:tabs>
          <w:tab w:val="left" w:pos="420"/>
        </w:tabs>
        <w:ind w:left="420"/>
        <w:rPr>
          <w:rFonts w:ascii="Arial MT"/>
          <w:sz w:val="20"/>
        </w:rPr>
      </w:pPr>
    </w:p>
    <w:p w14:paraId="4DFFF862" w14:textId="77777777" w:rsidR="006B74BB" w:rsidRDefault="00000000">
      <w:pPr>
        <w:pStyle w:val="BodyText"/>
        <w:tabs>
          <w:tab w:val="left" w:pos="420"/>
        </w:tabs>
        <w:ind w:left="420"/>
      </w:pPr>
      <w:r>
        <w:rPr>
          <w:noProof/>
        </w:rPr>
        <w:drawing>
          <wp:inline distT="0" distB="0" distL="114300" distR="114300" wp14:anchorId="3FBBC362" wp14:editId="21435906">
            <wp:extent cx="5904230" cy="4140200"/>
            <wp:effectExtent l="0" t="0" r="1270" b="12700"/>
            <wp:docPr id="117" name="Content Placehold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Content Placeholder 10"/>
                    <pic:cNvPicPr>
                      <a:picLocks noChangeAspect="1"/>
                    </pic:cNvPicPr>
                  </pic:nvPicPr>
                  <pic:blipFill>
                    <a:blip r:embed="rId21">
                      <a:extLst>
                        <a:ext uri="{28A0092B-C50C-407E-A947-70E740481C1C}">
                          <a14:useLocalDpi xmlns:a14="http://schemas.microsoft.com/office/drawing/2010/main" val="0"/>
                        </a:ext>
                      </a:extLst>
                    </a:blip>
                    <a:srcRect l="1888" r="1722"/>
                    <a:stretch>
                      <a:fillRect/>
                    </a:stretch>
                  </pic:blipFill>
                  <pic:spPr>
                    <a:xfrm>
                      <a:off x="0" y="0"/>
                      <a:ext cx="5904656" cy="4140460"/>
                    </a:xfrm>
                    <a:prstGeom prst="rect">
                      <a:avLst/>
                    </a:prstGeom>
                  </pic:spPr>
                </pic:pic>
              </a:graphicData>
            </a:graphic>
          </wp:inline>
        </w:drawing>
      </w:r>
    </w:p>
    <w:p w14:paraId="6FE8B405" w14:textId="77777777" w:rsidR="006B74BB" w:rsidRDefault="00000000">
      <w:pPr>
        <w:pStyle w:val="BodyText"/>
        <w:tabs>
          <w:tab w:val="left" w:pos="420"/>
        </w:tabs>
        <w:ind w:left="420"/>
      </w:pPr>
      <w:r>
        <w:tab/>
      </w:r>
      <w:r>
        <w:tab/>
      </w:r>
      <w:r>
        <w:tab/>
      </w:r>
      <w:r>
        <w:tab/>
      </w:r>
      <w:r>
        <w:tab/>
      </w:r>
      <w:r>
        <w:tab/>
        <w:t>ROC Curve</w:t>
      </w:r>
    </w:p>
    <w:p w14:paraId="4D4F1DA6" w14:textId="77777777" w:rsidR="006B74BB" w:rsidRDefault="00000000">
      <w:pPr>
        <w:pStyle w:val="BodyText"/>
        <w:tabs>
          <w:tab w:val="left" w:pos="420"/>
        </w:tabs>
        <w:ind w:left="420"/>
      </w:pPr>
      <w:r>
        <w:lastRenderedPageBreak/>
        <w:t xml:space="preserve"> </w:t>
      </w:r>
    </w:p>
    <w:p w14:paraId="6F3150A1" w14:textId="77777777" w:rsidR="006B74BB" w:rsidRDefault="00000000">
      <w:pPr>
        <w:pStyle w:val="BodyText"/>
        <w:spacing w:before="152"/>
        <w:rPr>
          <w:rFonts w:ascii="Arial MT"/>
          <w:sz w:val="20"/>
        </w:rPr>
      </w:pPr>
      <w:r>
        <w:t xml:space="preserve">      </w:t>
      </w:r>
      <w:r>
        <w:rPr>
          <w:noProof/>
        </w:rPr>
        <w:drawing>
          <wp:inline distT="0" distB="0" distL="114300" distR="114300" wp14:anchorId="2FBB0D87" wp14:editId="3602BF6C">
            <wp:extent cx="5916930" cy="4536440"/>
            <wp:effectExtent l="0" t="0" r="7620" b="16510"/>
            <wp:docPr id="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916930" cy="4536504"/>
                    </a:xfrm>
                    <a:prstGeom prst="rect">
                      <a:avLst/>
                    </a:prstGeom>
                  </pic:spPr>
                </pic:pic>
              </a:graphicData>
            </a:graphic>
          </wp:inline>
        </w:drawing>
      </w:r>
    </w:p>
    <w:p w14:paraId="51EF1CD5" w14:textId="77777777" w:rsidR="006B74BB" w:rsidRDefault="00000000">
      <w:pPr>
        <w:pStyle w:val="BodyText"/>
        <w:spacing w:before="152"/>
      </w:pP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t>Confusion Matrix</w:t>
      </w:r>
    </w:p>
    <w:p w14:paraId="5D320A64" w14:textId="77777777" w:rsidR="006B74BB" w:rsidRDefault="00000000">
      <w:pPr>
        <w:pStyle w:val="BodyText"/>
        <w:spacing w:before="152"/>
      </w:pPr>
      <w:r>
        <w:rPr>
          <w:noProof/>
        </w:rPr>
        <w:drawing>
          <wp:inline distT="0" distB="0" distL="114300" distR="114300" wp14:anchorId="227661BC" wp14:editId="3290386C">
            <wp:extent cx="6236335" cy="2857500"/>
            <wp:effectExtent l="0" t="0" r="12065" b="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36335" cy="2857500"/>
                    </a:xfrm>
                    <a:prstGeom prst="rect">
                      <a:avLst/>
                    </a:prstGeom>
                  </pic:spPr>
                </pic:pic>
              </a:graphicData>
            </a:graphic>
          </wp:inline>
        </w:drawing>
      </w:r>
    </w:p>
    <w:p w14:paraId="63C5978F" w14:textId="77777777" w:rsidR="006B74BB" w:rsidRDefault="006B74BB">
      <w:pPr>
        <w:pStyle w:val="BodyText"/>
        <w:spacing w:before="152"/>
        <w:rPr>
          <w:rFonts w:ascii="Arial MT"/>
          <w:sz w:val="20"/>
        </w:rPr>
      </w:pPr>
    </w:p>
    <w:p w14:paraId="2E54451B" w14:textId="77777777" w:rsidR="006B74BB" w:rsidRDefault="006B74BB">
      <w:pPr>
        <w:pStyle w:val="BodyText"/>
        <w:spacing w:before="152"/>
        <w:rPr>
          <w:rFonts w:ascii="Arial MT"/>
          <w:sz w:val="20"/>
        </w:rPr>
      </w:pPr>
    </w:p>
    <w:p w14:paraId="71EBF5D2" w14:textId="77777777" w:rsidR="006B74BB" w:rsidRDefault="006B74BB">
      <w:pPr>
        <w:pStyle w:val="BodyText"/>
        <w:spacing w:before="152"/>
        <w:rPr>
          <w:rFonts w:ascii="Arial MT"/>
          <w:sz w:val="20"/>
        </w:rPr>
      </w:pPr>
    </w:p>
    <w:p w14:paraId="04427167" w14:textId="10600BEF" w:rsidR="006B74BB" w:rsidRDefault="00000000">
      <w:pPr>
        <w:pStyle w:val="BodyText"/>
        <w:spacing w:before="152"/>
      </w:pPr>
      <w:r>
        <w:rPr>
          <w:noProof/>
        </w:rPr>
        <w:drawing>
          <wp:inline distT="0" distB="0" distL="114300" distR="114300" wp14:anchorId="61D159E1" wp14:editId="3771F3FE">
            <wp:extent cx="2414905" cy="3267710"/>
            <wp:effectExtent l="0" t="0" r="4445" b="8890"/>
            <wp:docPr id="120" name="Content Placehold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ontent Placeholder 10"/>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0" y="0"/>
                      <a:ext cx="2414905" cy="3267710"/>
                    </a:xfrm>
                    <a:prstGeom prst="rect">
                      <a:avLst/>
                    </a:prstGeom>
                  </pic:spPr>
                </pic:pic>
              </a:graphicData>
            </a:graphic>
          </wp:inline>
        </w:drawing>
      </w:r>
      <w:r>
        <w:t xml:space="preserve">                              </w:t>
      </w:r>
      <w:r w:rsidR="00CB072F">
        <w:rPr>
          <w:noProof/>
        </w:rPr>
        <w:drawing>
          <wp:inline distT="0" distB="0" distL="114300" distR="114300" wp14:anchorId="4FB68193" wp14:editId="1D72AD1A">
            <wp:extent cx="2238375" cy="3204210"/>
            <wp:effectExtent l="0" t="0" r="9525" b="15240"/>
            <wp:docPr id="1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238375" cy="3204210"/>
                    </a:xfrm>
                    <a:prstGeom prst="rect">
                      <a:avLst/>
                    </a:prstGeom>
                  </pic:spPr>
                </pic:pic>
              </a:graphicData>
            </a:graphic>
          </wp:inline>
        </w:drawing>
      </w:r>
      <w:r>
        <w:t xml:space="preserve">     </w:t>
      </w:r>
    </w:p>
    <w:p w14:paraId="0405367E" w14:textId="19B33A58" w:rsidR="006B74BB" w:rsidRDefault="00000000">
      <w:pPr>
        <w:pStyle w:val="BodyText"/>
        <w:spacing w:before="152"/>
      </w:pPr>
      <w:r>
        <w:t xml:space="preserve">        </w:t>
      </w:r>
      <w:r>
        <w:tab/>
      </w:r>
      <w:r>
        <w:tab/>
        <w:t>Precision</w:t>
      </w:r>
      <w:r>
        <w:tab/>
      </w:r>
      <w:r>
        <w:tab/>
        <w:t xml:space="preserve">                                                   </w:t>
      </w:r>
      <w:r>
        <w:tab/>
        <w:t xml:space="preserve">    Recall</w:t>
      </w:r>
    </w:p>
    <w:p w14:paraId="57082A7B" w14:textId="4F3DFEBD" w:rsidR="006B74BB" w:rsidRDefault="00CB072F">
      <w:pPr>
        <w:pStyle w:val="BodyText"/>
        <w:spacing w:before="152"/>
      </w:pPr>
      <w:r>
        <w:rPr>
          <w:noProof/>
        </w:rPr>
        <mc:AlternateContent>
          <mc:Choice Requires="wps">
            <w:drawing>
              <wp:anchor distT="0" distB="0" distL="114300" distR="114300" simplePos="0" relativeHeight="251658752" behindDoc="0" locked="0" layoutInCell="1" allowOverlap="1" wp14:anchorId="3AF21AD9" wp14:editId="2BEECA37">
                <wp:simplePos x="0" y="0"/>
                <wp:positionH relativeFrom="column">
                  <wp:posOffset>3139440</wp:posOffset>
                </wp:positionH>
                <wp:positionV relativeFrom="paragraph">
                  <wp:posOffset>155575</wp:posOffset>
                </wp:positionV>
                <wp:extent cx="3429660" cy="1384995"/>
                <wp:effectExtent l="0" t="0" r="18415" b="24765"/>
                <wp:wrapNone/>
                <wp:docPr id="619431416" name="TextBox 6"/>
                <wp:cNvGraphicFramePr/>
                <a:graphic xmlns:a="http://schemas.openxmlformats.org/drawingml/2006/main">
                  <a:graphicData uri="http://schemas.microsoft.com/office/word/2010/wordprocessingShape">
                    <wps:wsp>
                      <wps:cNvSpPr txBox="1"/>
                      <wps:spPr>
                        <a:xfrm>
                          <a:off x="0" y="0"/>
                          <a:ext cx="3429660" cy="1384995"/>
                        </a:xfrm>
                        <a:prstGeom prst="rect">
                          <a:avLst/>
                        </a:prstGeom>
                        <a:noFill/>
                        <a:ln>
                          <a:solidFill>
                            <a:schemeClr val="tx1"/>
                          </a:solidFill>
                        </a:ln>
                      </wps:spPr>
                      <wps:txbx>
                        <w:txbxContent>
                          <w:p w14:paraId="3B618D60" w14:textId="33686AFF" w:rsidR="00CB072F" w:rsidRDefault="00CB072F" w:rsidP="00CB072F">
                            <w:pPr>
                              <w:kinsoku w:val="0"/>
                              <w:overflowPunct w:val="0"/>
                              <w:textAlignment w:val="baseline"/>
                              <w:rPr>
                                <w:rFonts w:cstheme="minorBidi"/>
                                <w:b/>
                                <w:bCs/>
                                <w:color w:val="000000" w:themeColor="text1"/>
                                <w:kern w:val="24"/>
                                <w:sz w:val="28"/>
                                <w:szCs w:val="28"/>
                              </w:rPr>
                            </w:pPr>
                            <w:r>
                              <w:rPr>
                                <w:rFonts w:cstheme="minorBidi"/>
                                <w:b/>
                                <w:bCs/>
                                <w:color w:val="000000" w:themeColor="text1"/>
                                <w:kern w:val="24"/>
                                <w:sz w:val="28"/>
                                <w:szCs w:val="28"/>
                              </w:rPr>
                              <w:t>Precision:</w:t>
                            </w:r>
                          </w:p>
                          <w:p w14:paraId="28796202" w14:textId="77777777" w:rsidR="00CB072F" w:rsidRDefault="00CB072F" w:rsidP="00CB072F">
                            <w:pPr>
                              <w:kinsoku w:val="0"/>
                              <w:overflowPunct w:val="0"/>
                              <w:textAlignment w:val="baseline"/>
                              <w:rPr>
                                <w:rFonts w:cstheme="minorBidi"/>
                                <w:color w:val="000000" w:themeColor="text1"/>
                                <w:kern w:val="24"/>
                                <w:sz w:val="28"/>
                                <w:szCs w:val="28"/>
                              </w:rPr>
                            </w:pPr>
                            <w:r>
                              <w:rPr>
                                <w:rFonts w:cstheme="minorBidi"/>
                                <w:color w:val="000000" w:themeColor="text1"/>
                                <w:kern w:val="24"/>
                                <w:sz w:val="28"/>
                                <w:szCs w:val="28"/>
                              </w:rPr>
                              <w:t>Measures how well a model returns only the data points in a class. It's calculated by dividing the number of correct positive predictions by the total number of positive predictions.</w:t>
                            </w:r>
                          </w:p>
                        </w:txbxContent>
                      </wps:txbx>
                      <wps:bodyPr wrap="square" rtlCol="0">
                        <a:spAutoFit/>
                      </wps:bodyPr>
                    </wps:wsp>
                  </a:graphicData>
                </a:graphic>
              </wp:anchor>
            </w:drawing>
          </mc:Choice>
          <mc:Fallback>
            <w:pict>
              <v:shape w14:anchorId="3AF21AD9" id="TextBox 6" o:spid="_x0000_s1070" type="#_x0000_t202" style="position:absolute;margin-left:247.2pt;margin-top:12.25pt;width:270.05pt;height:109.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" filled="f" strokecolor="black [3213]">
                <v:textbox style="mso-fit-shape-to-text:t">
                  <w:txbxContent>
                    <w:p w14:paraId="3B618D60" w14:textId="33686AFF" w:rsidR="00CB072F" w:rsidRDefault="00CB072F" w:rsidP="00CB072F">
                      <w:pPr>
                        <w:kinsoku w:val="0"/>
                        <w:overflowPunct w:val="0"/>
                        <w:textAlignment w:val="baseline"/>
                        <w:rPr>
                          <w:rFonts w:cstheme="minorBidi"/>
                          <w:b/>
                          <w:bCs/>
                          <w:color w:val="000000" w:themeColor="text1"/>
                          <w:kern w:val="24"/>
                          <w:sz w:val="28"/>
                          <w:szCs w:val="28"/>
                        </w:rPr>
                      </w:pPr>
                      <w:r>
                        <w:rPr>
                          <w:rFonts w:cstheme="minorBidi"/>
                          <w:b/>
                          <w:bCs/>
                          <w:color w:val="000000" w:themeColor="text1"/>
                          <w:kern w:val="24"/>
                          <w:sz w:val="28"/>
                          <w:szCs w:val="28"/>
                        </w:rPr>
                        <w:t>Precision:</w:t>
                      </w:r>
                    </w:p>
                    <w:p w14:paraId="28796202" w14:textId="77777777" w:rsidR="00CB072F" w:rsidRDefault="00CB072F" w:rsidP="00CB072F">
                      <w:pPr>
                        <w:kinsoku w:val="0"/>
                        <w:overflowPunct w:val="0"/>
                        <w:textAlignment w:val="baseline"/>
                        <w:rPr>
                          <w:rFonts w:cstheme="minorBidi"/>
                          <w:color w:val="000000" w:themeColor="text1"/>
                          <w:kern w:val="24"/>
                          <w:sz w:val="28"/>
                          <w:szCs w:val="28"/>
                        </w:rPr>
                      </w:pPr>
                      <w:r>
                        <w:rPr>
                          <w:rFonts w:cstheme="minorBidi"/>
                          <w:color w:val="000000" w:themeColor="text1"/>
                          <w:kern w:val="24"/>
                          <w:sz w:val="28"/>
                          <w:szCs w:val="28"/>
                        </w:rPr>
                        <w:t>Measures how well a model returns only the data points in a class. It's calculated by dividing the number of correct positive predictions by the total number of positive predictions.</w:t>
                      </w:r>
                    </w:p>
                  </w:txbxContent>
                </v:textbox>
              </v:shape>
            </w:pict>
          </mc:Fallback>
        </mc:AlternateContent>
      </w:r>
      <w:r>
        <w:t xml:space="preserve">                                              </w:t>
      </w:r>
    </w:p>
    <w:p w14:paraId="6F529F0D" w14:textId="1957900D" w:rsidR="006B74BB" w:rsidRDefault="00CB072F">
      <w:pPr>
        <w:pStyle w:val="BodyText"/>
        <w:spacing w:before="152"/>
        <w:rPr>
          <w:rFonts w:ascii="Arial MT"/>
          <w:sz w:val="20"/>
        </w:rPr>
      </w:pPr>
      <w:r>
        <w:rPr>
          <w:noProof/>
        </w:rPr>
        <mc:AlternateContent>
          <mc:Choice Requires="wps">
            <w:drawing>
              <wp:anchor distT="0" distB="0" distL="114300" distR="114300" simplePos="0" relativeHeight="251662848" behindDoc="0" locked="0" layoutInCell="1" allowOverlap="1" wp14:anchorId="01238C0D" wp14:editId="13B7905B">
                <wp:simplePos x="0" y="0"/>
                <wp:positionH relativeFrom="column">
                  <wp:posOffset>3124200</wp:posOffset>
                </wp:positionH>
                <wp:positionV relativeFrom="paragraph">
                  <wp:posOffset>1268730</wp:posOffset>
                </wp:positionV>
                <wp:extent cx="3429660" cy="1889760"/>
                <wp:effectExtent l="0" t="0" r="18415" b="15240"/>
                <wp:wrapNone/>
                <wp:docPr id="1799498106" name="TextBox 7"/>
                <wp:cNvGraphicFramePr/>
                <a:graphic xmlns:a="http://schemas.openxmlformats.org/drawingml/2006/main">
                  <a:graphicData uri="http://schemas.microsoft.com/office/word/2010/wordprocessingShape">
                    <wps:wsp>
                      <wps:cNvSpPr txBox="1"/>
                      <wps:spPr>
                        <a:xfrm>
                          <a:off x="0" y="0"/>
                          <a:ext cx="3429660" cy="1889760"/>
                        </a:xfrm>
                        <a:prstGeom prst="rect">
                          <a:avLst/>
                        </a:prstGeom>
                        <a:noFill/>
                        <a:ln>
                          <a:solidFill>
                            <a:schemeClr val="tx1"/>
                          </a:solidFill>
                        </a:ln>
                      </wps:spPr>
                      <wps:txbx>
                        <w:txbxContent>
                          <w:p w14:paraId="7662C548" w14:textId="31C6C61E" w:rsidR="00CB072F" w:rsidRDefault="00CB072F" w:rsidP="00CB072F">
                            <w:pPr>
                              <w:kinsoku w:val="0"/>
                              <w:overflowPunct w:val="0"/>
                              <w:textAlignment w:val="baseline"/>
                              <w:rPr>
                                <w:rFonts w:cstheme="minorBidi"/>
                                <w:b/>
                                <w:bCs/>
                                <w:color w:val="000000" w:themeColor="text1"/>
                                <w:kern w:val="24"/>
                                <w:sz w:val="28"/>
                                <w:szCs w:val="28"/>
                              </w:rPr>
                            </w:pPr>
                            <w:r>
                              <w:rPr>
                                <w:rFonts w:cstheme="minorBidi"/>
                                <w:b/>
                                <w:bCs/>
                                <w:color w:val="000000" w:themeColor="text1"/>
                                <w:kern w:val="24"/>
                                <w:sz w:val="28"/>
                                <w:szCs w:val="28"/>
                              </w:rPr>
                              <w:t>F1 score:</w:t>
                            </w:r>
                          </w:p>
                          <w:p w14:paraId="46374C73" w14:textId="77777777" w:rsidR="00CB072F" w:rsidRDefault="00CB072F" w:rsidP="00CB072F">
                            <w:pPr>
                              <w:kinsoku w:val="0"/>
                              <w:overflowPunct w:val="0"/>
                              <w:textAlignment w:val="baseline"/>
                              <w:rPr>
                                <w:rFonts w:cstheme="minorBidi"/>
                                <w:color w:val="000000" w:themeColor="text1"/>
                                <w:kern w:val="24"/>
                                <w:sz w:val="28"/>
                                <w:szCs w:val="28"/>
                              </w:rPr>
                            </w:pPr>
                            <w:r>
                              <w:rPr>
                                <w:rFonts w:cstheme="minorBidi"/>
                                <w:color w:val="000000" w:themeColor="text1"/>
                                <w:kern w:val="24"/>
                                <w:sz w:val="28"/>
                                <w:szCs w:val="28"/>
                              </w:rPr>
                              <w:t>A single metric that combines precision and recall using the harmonic mean. It's a balanced evaluation of a model's performance, and is preferable to accuracy for class-imbalanced datasets. F1 score ranges from 0 to 1, with 1 representing perfect precision and recall, and 0 indicating poor performance.</w:t>
                            </w:r>
                          </w:p>
                        </w:txbxContent>
                      </wps:txbx>
                      <wps:bodyPr wrap="square" rtlCol="0">
                        <a:noAutofit/>
                      </wps:bodyPr>
                    </wps:wsp>
                  </a:graphicData>
                </a:graphic>
                <wp14:sizeRelV relativeFrom="margin">
                  <wp14:pctHeight>0</wp14:pctHeight>
                </wp14:sizeRelV>
              </wp:anchor>
            </w:drawing>
          </mc:Choice>
          <mc:Fallback>
            <w:pict>
              <v:shape w14:anchorId="01238C0D" id="TextBox 7" o:spid="_x0000_s1071" type="#_x0000_t202" style="position:absolute;margin-left:246pt;margin-top:99.9pt;width:270.05pt;height:148.8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" filled="f" strokecolor="black [3213]">
                <v:textbox>
                  <w:txbxContent>
                    <w:p w14:paraId="7662C548" w14:textId="31C6C61E" w:rsidR="00CB072F" w:rsidRDefault="00CB072F" w:rsidP="00CB072F">
                      <w:pPr>
                        <w:kinsoku w:val="0"/>
                        <w:overflowPunct w:val="0"/>
                        <w:textAlignment w:val="baseline"/>
                        <w:rPr>
                          <w:rFonts w:cstheme="minorBidi"/>
                          <w:b/>
                          <w:bCs/>
                          <w:color w:val="000000" w:themeColor="text1"/>
                          <w:kern w:val="24"/>
                          <w:sz w:val="28"/>
                          <w:szCs w:val="28"/>
                        </w:rPr>
                      </w:pPr>
                      <w:r>
                        <w:rPr>
                          <w:rFonts w:cstheme="minorBidi"/>
                          <w:b/>
                          <w:bCs/>
                          <w:color w:val="000000" w:themeColor="text1"/>
                          <w:kern w:val="24"/>
                          <w:sz w:val="28"/>
                          <w:szCs w:val="28"/>
                        </w:rPr>
                        <w:t>F1 score:</w:t>
                      </w:r>
                    </w:p>
                    <w:p w14:paraId="46374C73" w14:textId="77777777" w:rsidR="00CB072F" w:rsidRDefault="00CB072F" w:rsidP="00CB072F">
                      <w:pPr>
                        <w:kinsoku w:val="0"/>
                        <w:overflowPunct w:val="0"/>
                        <w:textAlignment w:val="baseline"/>
                        <w:rPr>
                          <w:rFonts w:cstheme="minorBidi"/>
                          <w:color w:val="000000" w:themeColor="text1"/>
                          <w:kern w:val="24"/>
                          <w:sz w:val="28"/>
                          <w:szCs w:val="28"/>
                        </w:rPr>
                      </w:pPr>
                      <w:r>
                        <w:rPr>
                          <w:rFonts w:cstheme="minorBidi"/>
                          <w:color w:val="000000" w:themeColor="text1"/>
                          <w:kern w:val="24"/>
                          <w:sz w:val="28"/>
                          <w:szCs w:val="28"/>
                        </w:rPr>
                        <w:t>A single metric that combines precision and recall using the harmonic mean. It's a balanced evaluation of a model's performance, and is preferable to accuracy for class-imbalanced datasets. F1 score ranges from 0 to 1, with 1 representing perfect precision and recall, and 0 indicating poor performance.</w:t>
                      </w:r>
                    </w:p>
                  </w:txbxContent>
                </v:textbox>
              </v:shape>
            </w:pict>
          </mc:Fallback>
        </mc:AlternateContent>
      </w:r>
      <w:r>
        <w:rPr>
          <w:noProof/>
        </w:rPr>
        <w:drawing>
          <wp:inline distT="0" distB="0" distL="114300" distR="114300" wp14:anchorId="7017EDD4" wp14:editId="610BD5C0">
            <wp:extent cx="2637155" cy="2908300"/>
            <wp:effectExtent l="0" t="0" r="10795" b="6350"/>
            <wp:docPr id="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37155" cy="2908300"/>
                    </a:xfrm>
                    <a:prstGeom prst="rect">
                      <a:avLst/>
                    </a:prstGeom>
                  </pic:spPr>
                </pic:pic>
              </a:graphicData>
            </a:graphic>
          </wp:inline>
        </w:drawing>
      </w:r>
      <w:r>
        <w:t xml:space="preserve">                                                                            </w:t>
      </w:r>
    </w:p>
    <w:p w14:paraId="4FACA4EA" w14:textId="45DDB7A1" w:rsidR="006B74BB" w:rsidRDefault="00D536BA">
      <w:pPr>
        <w:pStyle w:val="BodyText"/>
        <w:spacing w:before="152"/>
        <w:rPr>
          <w:rFonts w:ascii="Arial MT"/>
          <w:sz w:val="20"/>
        </w:rPr>
      </w:pPr>
      <w:r>
        <w:rPr>
          <w:noProof/>
        </w:rPr>
        <mc:AlternateContent>
          <mc:Choice Requires="wps">
            <w:drawing>
              <wp:anchor distT="0" distB="0" distL="114300" distR="114300" simplePos="0" relativeHeight="251664896" behindDoc="0" locked="0" layoutInCell="1" allowOverlap="1" wp14:anchorId="3F5ED599" wp14:editId="04930FB0">
                <wp:simplePos x="0" y="0"/>
                <wp:positionH relativeFrom="column">
                  <wp:posOffset>1783080</wp:posOffset>
                </wp:positionH>
                <wp:positionV relativeFrom="paragraph">
                  <wp:posOffset>185420</wp:posOffset>
                </wp:positionV>
                <wp:extent cx="4785995" cy="1815882"/>
                <wp:effectExtent l="0" t="0" r="14605" b="10160"/>
                <wp:wrapNone/>
                <wp:docPr id="1412500219" name="TextBox 8"/>
                <wp:cNvGraphicFramePr/>
                <a:graphic xmlns:a="http://schemas.openxmlformats.org/drawingml/2006/main">
                  <a:graphicData uri="http://schemas.microsoft.com/office/word/2010/wordprocessingShape">
                    <wps:wsp>
                      <wps:cNvSpPr txBox="1"/>
                      <wps:spPr>
                        <a:xfrm>
                          <a:off x="0" y="0"/>
                          <a:ext cx="4785995" cy="1815882"/>
                        </a:xfrm>
                        <a:prstGeom prst="rect">
                          <a:avLst/>
                        </a:prstGeom>
                        <a:noFill/>
                        <a:ln>
                          <a:solidFill>
                            <a:schemeClr val="tx1"/>
                          </a:solidFill>
                        </a:ln>
                      </wps:spPr>
                      <wps:txbx>
                        <w:txbxContent>
                          <w:p w14:paraId="39527FEF" w14:textId="18CD98A0" w:rsidR="00D536BA" w:rsidRDefault="00D536BA" w:rsidP="00D536BA">
                            <w:pPr>
                              <w:kinsoku w:val="0"/>
                              <w:overflowPunct w:val="0"/>
                              <w:textAlignment w:val="baseline"/>
                              <w:rPr>
                                <w:rFonts w:cstheme="minorBidi"/>
                                <w:b/>
                                <w:bCs/>
                                <w:color w:val="000000" w:themeColor="text1"/>
                                <w:kern w:val="24"/>
                                <w:sz w:val="28"/>
                                <w:szCs w:val="28"/>
                              </w:rPr>
                            </w:pPr>
                            <w:r>
                              <w:rPr>
                                <w:rFonts w:cstheme="minorBidi"/>
                                <w:b/>
                                <w:bCs/>
                                <w:color w:val="000000" w:themeColor="text1"/>
                                <w:kern w:val="24"/>
                                <w:sz w:val="28"/>
                                <w:szCs w:val="28"/>
                              </w:rPr>
                              <w:t>Recall:</w:t>
                            </w:r>
                          </w:p>
                          <w:p w14:paraId="2D02CFC3" w14:textId="77777777" w:rsidR="00D536BA" w:rsidRDefault="00D536BA" w:rsidP="00D536BA">
                            <w:pPr>
                              <w:kinsoku w:val="0"/>
                              <w:overflowPunct w:val="0"/>
                              <w:textAlignment w:val="baseline"/>
                              <w:rPr>
                                <w:rFonts w:cstheme="minorBidi"/>
                                <w:color w:val="000000" w:themeColor="text1"/>
                                <w:kern w:val="24"/>
                                <w:sz w:val="28"/>
                                <w:szCs w:val="28"/>
                              </w:rPr>
                            </w:pPr>
                            <w:r>
                              <w:rPr>
                                <w:rFonts w:cstheme="minorBidi"/>
                                <w:color w:val="000000" w:themeColor="text1"/>
                                <w:kern w:val="24"/>
                                <w:sz w:val="28"/>
                                <w:szCs w:val="28"/>
                              </w:rPr>
                              <w:t xml:space="preserve">Measures how well a model identifies all data points in a relevant class. It's calculated by dividing the number of true positives (TP) by the sum of TP and false negatives (FN). Recall is also known as the true positive rate or sensitivity. </w:t>
                            </w:r>
                          </w:p>
                        </w:txbxContent>
                      </wps:txbx>
                      <wps:bodyPr wrap="square" rtlCol="0">
                        <a:spAutoFit/>
                      </wps:bodyPr>
                    </wps:wsp>
                  </a:graphicData>
                </a:graphic>
                <wp14:sizeRelH relativeFrom="margin">
                  <wp14:pctWidth>0</wp14:pctWidth>
                </wp14:sizeRelH>
              </wp:anchor>
            </w:drawing>
          </mc:Choice>
          <mc:Fallback>
            <w:pict>
              <v:shape w14:anchorId="3F5ED599" id="TextBox 8" o:spid="_x0000_s1072" type="#_x0000_t202" style="position:absolute;margin-left:140.4pt;margin-top:14.6pt;width:376.85pt;height:143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" filled="f" strokecolor="black [3213]">
                <v:textbox style="mso-fit-shape-to-text:t">
                  <w:txbxContent>
                    <w:p w14:paraId="39527FEF" w14:textId="18CD98A0" w:rsidR="00D536BA" w:rsidRDefault="00D536BA" w:rsidP="00D536BA">
                      <w:pPr>
                        <w:kinsoku w:val="0"/>
                        <w:overflowPunct w:val="0"/>
                        <w:textAlignment w:val="baseline"/>
                        <w:rPr>
                          <w:rFonts w:cstheme="minorBidi"/>
                          <w:b/>
                          <w:bCs/>
                          <w:color w:val="000000" w:themeColor="text1"/>
                          <w:kern w:val="24"/>
                          <w:sz w:val="28"/>
                          <w:szCs w:val="28"/>
                        </w:rPr>
                      </w:pPr>
                      <w:r>
                        <w:rPr>
                          <w:rFonts w:cstheme="minorBidi"/>
                          <w:b/>
                          <w:bCs/>
                          <w:color w:val="000000" w:themeColor="text1"/>
                          <w:kern w:val="24"/>
                          <w:sz w:val="28"/>
                          <w:szCs w:val="28"/>
                        </w:rPr>
                        <w:t>Recall:</w:t>
                      </w:r>
                    </w:p>
                    <w:p w14:paraId="2D02CFC3" w14:textId="77777777" w:rsidR="00D536BA" w:rsidRDefault="00D536BA" w:rsidP="00D536BA">
                      <w:pPr>
                        <w:kinsoku w:val="0"/>
                        <w:overflowPunct w:val="0"/>
                        <w:textAlignment w:val="baseline"/>
                        <w:rPr>
                          <w:rFonts w:cstheme="minorBidi"/>
                          <w:color w:val="000000" w:themeColor="text1"/>
                          <w:kern w:val="24"/>
                          <w:sz w:val="28"/>
                          <w:szCs w:val="28"/>
                        </w:rPr>
                      </w:pPr>
                      <w:r>
                        <w:rPr>
                          <w:rFonts w:cstheme="minorBidi"/>
                          <w:color w:val="000000" w:themeColor="text1"/>
                          <w:kern w:val="24"/>
                          <w:sz w:val="28"/>
                          <w:szCs w:val="28"/>
                        </w:rPr>
                        <w:t xml:space="preserve">Measures how well a model identifies all data points in a relevant class. It's calculated by dividing the number of true positives (TP) by the sum of TP and false negatives (FN). Recall is also known as the true positive rate or sensitivity. </w:t>
                      </w:r>
                    </w:p>
                  </w:txbxContent>
                </v:textbox>
              </v:shape>
            </w:pict>
          </mc:Fallback>
        </mc:AlternateContent>
      </w:r>
      <w:r>
        <w:rPr>
          <w:rFonts w:ascii="Arial MT"/>
          <w:sz w:val="20"/>
        </w:rPr>
        <w:tab/>
      </w:r>
      <w:r>
        <w:rPr>
          <w:rFonts w:ascii="Arial MT"/>
          <w:sz w:val="20"/>
        </w:rPr>
        <w:tab/>
        <w:t xml:space="preserve">  </w:t>
      </w:r>
      <w:r>
        <w:t>F1 Score</w:t>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p>
    <w:p w14:paraId="2D3F9421" w14:textId="6855FD27" w:rsidR="006B74BB" w:rsidRDefault="006B74BB">
      <w:pPr>
        <w:pStyle w:val="BodyText"/>
        <w:spacing w:before="152"/>
        <w:rPr>
          <w:rFonts w:ascii="Arial MT"/>
          <w:sz w:val="20"/>
        </w:rPr>
      </w:pPr>
    </w:p>
    <w:p w14:paraId="7B2277C6" w14:textId="77777777" w:rsidR="006B74BB" w:rsidRDefault="006B74BB">
      <w:pPr>
        <w:pStyle w:val="BodyText"/>
        <w:spacing w:before="152"/>
        <w:rPr>
          <w:rFonts w:ascii="Arial MT"/>
          <w:sz w:val="20"/>
        </w:rPr>
      </w:pPr>
    </w:p>
    <w:p w14:paraId="4C697F3F" w14:textId="77777777" w:rsidR="00CB072F" w:rsidRDefault="00CB072F">
      <w:pPr>
        <w:pStyle w:val="BodyText"/>
        <w:spacing w:before="152"/>
        <w:rPr>
          <w:rFonts w:ascii="Arial MT"/>
          <w:sz w:val="20"/>
        </w:rPr>
      </w:pPr>
    </w:p>
    <w:p w14:paraId="7459D333" w14:textId="77777777" w:rsidR="006B74BB" w:rsidRDefault="006B74BB">
      <w:pPr>
        <w:pStyle w:val="BodyText"/>
        <w:spacing w:before="152"/>
        <w:rPr>
          <w:rFonts w:ascii="Arial MT"/>
          <w:sz w:val="20"/>
        </w:rPr>
      </w:pPr>
    </w:p>
    <w:p w14:paraId="35083780" w14:textId="77777777" w:rsidR="006B74BB" w:rsidRDefault="006B74BB">
      <w:pPr>
        <w:pStyle w:val="BodyText"/>
        <w:spacing w:before="152"/>
        <w:rPr>
          <w:rFonts w:ascii="Arial MT"/>
          <w:sz w:val="20"/>
        </w:rPr>
      </w:pPr>
    </w:p>
    <w:p w14:paraId="1745F99A" w14:textId="77777777" w:rsidR="006B74BB" w:rsidRDefault="00000000">
      <w:pPr>
        <w:pStyle w:val="BodyText"/>
        <w:numPr>
          <w:ilvl w:val="0"/>
          <w:numId w:val="11"/>
        </w:numPr>
        <w:tabs>
          <w:tab w:val="clear" w:pos="840"/>
          <w:tab w:val="left" w:pos="420"/>
        </w:tabs>
        <w:rPr>
          <w:rFonts w:ascii="Arial MT"/>
          <w:sz w:val="20"/>
        </w:rPr>
      </w:pPr>
      <w:r>
        <w:rPr>
          <w:rFonts w:ascii="Arial MT" w:hAnsi="Arial MT"/>
        </w:rPr>
        <w:t>VISUALIZATION(VGG16 Model)</w:t>
      </w:r>
      <w:r>
        <w:rPr>
          <w:rFonts w:ascii="Arial MT" w:hAnsi="Arial MT"/>
          <w:spacing w:val="-10"/>
        </w:rPr>
        <w:t>:</w:t>
      </w:r>
    </w:p>
    <w:p w14:paraId="72854316" w14:textId="77777777" w:rsidR="006B74BB" w:rsidRDefault="006B74BB">
      <w:pPr>
        <w:pStyle w:val="BodyText"/>
        <w:tabs>
          <w:tab w:val="left" w:pos="420"/>
        </w:tabs>
        <w:ind w:left="420"/>
        <w:rPr>
          <w:rFonts w:ascii="Arial MT"/>
          <w:sz w:val="20"/>
        </w:rPr>
      </w:pPr>
    </w:p>
    <w:p w14:paraId="7D6BA165" w14:textId="77777777" w:rsidR="006B74BB" w:rsidRDefault="00000000">
      <w:pPr>
        <w:pStyle w:val="BodyText"/>
        <w:tabs>
          <w:tab w:val="left" w:pos="420"/>
        </w:tabs>
        <w:rPr>
          <w:rFonts w:ascii="Arial MT" w:hAnsi="Arial MT"/>
          <w:spacing w:val="-10"/>
        </w:rPr>
      </w:pPr>
      <w:r>
        <w:rPr>
          <w:rFonts w:ascii="Arial MT" w:hAnsi="Arial MT"/>
          <w:spacing w:val="-10"/>
        </w:rPr>
        <w:tab/>
      </w:r>
      <w:r>
        <w:rPr>
          <w:rFonts w:ascii="Arial MT" w:hAnsi="Arial MT"/>
          <w:spacing w:val="-10"/>
        </w:rPr>
        <w:tab/>
      </w:r>
      <w:r>
        <w:rPr>
          <w:noProof/>
        </w:rPr>
        <w:drawing>
          <wp:inline distT="0" distB="0" distL="114300" distR="114300" wp14:anchorId="433EC425" wp14:editId="59F7923C">
            <wp:extent cx="5319395" cy="3568700"/>
            <wp:effectExtent l="0" t="0" r="14605" b="12700"/>
            <wp:docPr id="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
                    <pic:cNvPicPr>
                      <a:picLocks noChangeAspect="1"/>
                    </pic:cNvPicPr>
                  </pic:nvPicPr>
                  <pic:blipFill>
                    <a:blip r:embed="rId27">
                      <a:extLst>
                        <a:ext uri="{28A0092B-C50C-407E-A947-70E740481C1C}">
                          <a14:useLocalDpi xmlns:a14="http://schemas.microsoft.com/office/drawing/2010/main" val="0"/>
                        </a:ext>
                      </a:extLst>
                    </a:blip>
                    <a:srcRect l="6329" t="7850" r="8054" b="4480"/>
                    <a:stretch>
                      <a:fillRect/>
                    </a:stretch>
                  </pic:blipFill>
                  <pic:spPr>
                    <a:xfrm>
                      <a:off x="0" y="0"/>
                      <a:ext cx="5319395" cy="3568700"/>
                    </a:xfrm>
                    <a:prstGeom prst="rect">
                      <a:avLst/>
                    </a:prstGeom>
                  </pic:spPr>
                </pic:pic>
              </a:graphicData>
            </a:graphic>
          </wp:inline>
        </w:drawing>
      </w:r>
      <w:r>
        <w:rPr>
          <w:rFonts w:ascii="Arial MT" w:hAnsi="Arial MT"/>
          <w:spacing w:val="-10"/>
        </w:rPr>
        <w:tab/>
      </w:r>
    </w:p>
    <w:p w14:paraId="251B8A04" w14:textId="77777777" w:rsidR="006B74BB" w:rsidRDefault="00000000">
      <w:pPr>
        <w:pStyle w:val="BodyText"/>
        <w:tabs>
          <w:tab w:val="left" w:pos="420"/>
        </w:tabs>
        <w:rPr>
          <w:rFonts w:ascii="Arial MT" w:hAnsi="Arial MT"/>
          <w:spacing w:val="-10"/>
        </w:rPr>
      </w:pPr>
      <w:r>
        <w:rPr>
          <w:rFonts w:ascii="Arial MT" w:hAnsi="Arial MT"/>
          <w:spacing w:val="-10"/>
        </w:rPr>
        <w:tab/>
      </w:r>
      <w:r>
        <w:rPr>
          <w:rFonts w:ascii="Arial MT" w:hAnsi="Arial MT"/>
          <w:spacing w:val="-10"/>
        </w:rPr>
        <w:tab/>
      </w:r>
      <w:r>
        <w:rPr>
          <w:rFonts w:ascii="Arial MT" w:hAnsi="Arial MT"/>
          <w:spacing w:val="-10"/>
        </w:rPr>
        <w:tab/>
      </w:r>
      <w:r>
        <w:rPr>
          <w:rFonts w:ascii="Arial MT" w:hAnsi="Arial MT"/>
          <w:spacing w:val="-10"/>
        </w:rPr>
        <w:tab/>
      </w:r>
      <w:r>
        <w:rPr>
          <w:rFonts w:ascii="Arial MT" w:hAnsi="Arial MT"/>
          <w:spacing w:val="-10"/>
        </w:rPr>
        <w:tab/>
      </w:r>
      <w:r>
        <w:rPr>
          <w:rFonts w:ascii="Arial MT" w:hAnsi="Arial MT"/>
          <w:spacing w:val="-10"/>
        </w:rPr>
        <w:tab/>
      </w:r>
      <w:r>
        <w:rPr>
          <w:rFonts w:ascii="Arial MT" w:hAnsi="Arial MT"/>
          <w:spacing w:val="-10"/>
        </w:rPr>
        <w:tab/>
        <w:t xml:space="preserve">     ROC Curve </w:t>
      </w:r>
    </w:p>
    <w:p w14:paraId="2C8A8BB4" w14:textId="77777777" w:rsidR="006B74BB" w:rsidRDefault="00000000">
      <w:pPr>
        <w:pStyle w:val="BodyText"/>
        <w:tabs>
          <w:tab w:val="left" w:pos="420"/>
        </w:tabs>
      </w:pPr>
      <w:r>
        <w:rPr>
          <w:rFonts w:ascii="Arial MT" w:hAnsi="Arial MT"/>
          <w:spacing w:val="-10"/>
        </w:rPr>
        <w:tab/>
      </w:r>
      <w:r>
        <w:rPr>
          <w:rFonts w:ascii="Arial MT" w:hAnsi="Arial MT"/>
          <w:spacing w:val="-10"/>
        </w:rPr>
        <w:tab/>
        <w:t xml:space="preserve">       </w:t>
      </w:r>
      <w:r>
        <w:rPr>
          <w:noProof/>
        </w:rPr>
        <w:drawing>
          <wp:inline distT="0" distB="0" distL="114300" distR="114300" wp14:anchorId="09B1FCFD" wp14:editId="0C432CB0">
            <wp:extent cx="5394325" cy="3637280"/>
            <wp:effectExtent l="0" t="0" r="15875" b="1270"/>
            <wp:docPr id="1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94325" cy="3637280"/>
                    </a:xfrm>
                    <a:prstGeom prst="rect">
                      <a:avLst/>
                    </a:prstGeom>
                  </pic:spPr>
                </pic:pic>
              </a:graphicData>
            </a:graphic>
          </wp:inline>
        </w:drawing>
      </w:r>
    </w:p>
    <w:p w14:paraId="5A1E4078" w14:textId="77777777" w:rsidR="006B74BB" w:rsidRDefault="00000000">
      <w:pPr>
        <w:pStyle w:val="BodyText"/>
        <w:tabs>
          <w:tab w:val="left" w:pos="420"/>
        </w:tabs>
        <w:rPr>
          <w:rFonts w:ascii="Arial MT" w:hAnsi="Arial MT"/>
          <w:spacing w:val="-10"/>
        </w:rPr>
      </w:pPr>
      <w:r>
        <w:tab/>
      </w:r>
      <w:r>
        <w:tab/>
      </w:r>
      <w:r>
        <w:tab/>
      </w:r>
      <w:r>
        <w:tab/>
      </w:r>
      <w:r>
        <w:tab/>
      </w:r>
      <w:r>
        <w:tab/>
      </w:r>
      <w:r>
        <w:tab/>
        <w:t>Confusion Matrix</w:t>
      </w:r>
      <w:r>
        <w:rPr>
          <w:rFonts w:ascii="Arial MT" w:hAnsi="Arial MT"/>
          <w:spacing w:val="-10"/>
        </w:rPr>
        <w:tab/>
      </w:r>
    </w:p>
    <w:p w14:paraId="559C31C1" w14:textId="77777777" w:rsidR="006B74BB" w:rsidRDefault="00000000">
      <w:pPr>
        <w:pStyle w:val="BodyText"/>
        <w:tabs>
          <w:tab w:val="left" w:pos="420"/>
        </w:tabs>
        <w:ind w:left="420"/>
      </w:pPr>
      <w:r>
        <w:rPr>
          <w:noProof/>
        </w:rPr>
        <w:lastRenderedPageBreak/>
        <w:drawing>
          <wp:inline distT="0" distB="0" distL="114300" distR="114300" wp14:anchorId="081606F3" wp14:editId="501555CB">
            <wp:extent cx="6104255" cy="4183380"/>
            <wp:effectExtent l="0" t="0" r="10795" b="7620"/>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04255" cy="4183380"/>
                    </a:xfrm>
                    <a:prstGeom prst="rect">
                      <a:avLst/>
                    </a:prstGeom>
                  </pic:spPr>
                </pic:pic>
              </a:graphicData>
            </a:graphic>
          </wp:inline>
        </w:drawing>
      </w:r>
    </w:p>
    <w:p w14:paraId="642DA41C" w14:textId="77777777" w:rsidR="006B74BB" w:rsidRDefault="006B74BB">
      <w:pPr>
        <w:pStyle w:val="BodyText"/>
        <w:tabs>
          <w:tab w:val="left" w:pos="420"/>
        </w:tabs>
        <w:ind w:left="420"/>
      </w:pPr>
    </w:p>
    <w:p w14:paraId="45FDAEB2" w14:textId="77777777" w:rsidR="006B74BB" w:rsidRDefault="006B74BB">
      <w:pPr>
        <w:pStyle w:val="BodyText"/>
        <w:tabs>
          <w:tab w:val="left" w:pos="420"/>
        </w:tabs>
        <w:ind w:left="420"/>
      </w:pPr>
    </w:p>
    <w:p w14:paraId="3023CB6A" w14:textId="77777777" w:rsidR="006B74BB" w:rsidRDefault="00000000">
      <w:pPr>
        <w:pStyle w:val="BodyText"/>
        <w:tabs>
          <w:tab w:val="left" w:pos="420"/>
        </w:tabs>
        <w:ind w:left="420"/>
      </w:pPr>
      <w:r>
        <w:rPr>
          <w:noProof/>
        </w:rPr>
        <w:drawing>
          <wp:inline distT="0" distB="0" distL="114300" distR="114300" wp14:anchorId="5D892B74" wp14:editId="7254F1C1">
            <wp:extent cx="5190490" cy="3714115"/>
            <wp:effectExtent l="0" t="0" r="10160" b="635"/>
            <wp:docPr id="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90490" cy="3714115"/>
                    </a:xfrm>
                    <a:prstGeom prst="rect">
                      <a:avLst/>
                    </a:prstGeom>
                  </pic:spPr>
                </pic:pic>
              </a:graphicData>
            </a:graphic>
          </wp:inline>
        </w:drawing>
      </w:r>
    </w:p>
    <w:p w14:paraId="683F78CC" w14:textId="77777777" w:rsidR="006B74BB" w:rsidRDefault="00000000">
      <w:pPr>
        <w:pStyle w:val="BodyText"/>
        <w:tabs>
          <w:tab w:val="left" w:pos="420"/>
        </w:tabs>
        <w:ind w:left="420"/>
      </w:pPr>
      <w:r>
        <w:tab/>
      </w:r>
      <w:r>
        <w:tab/>
      </w:r>
      <w:r>
        <w:tab/>
      </w:r>
      <w:r>
        <w:tab/>
      </w:r>
    </w:p>
    <w:p w14:paraId="660A1B66" w14:textId="77777777" w:rsidR="006B74BB" w:rsidRDefault="00000000">
      <w:pPr>
        <w:pStyle w:val="BodyText"/>
        <w:numPr>
          <w:ilvl w:val="0"/>
          <w:numId w:val="11"/>
        </w:numPr>
        <w:tabs>
          <w:tab w:val="clear" w:pos="840"/>
          <w:tab w:val="left" w:pos="420"/>
        </w:tabs>
        <w:rPr>
          <w:rFonts w:ascii="Arial MT"/>
          <w:sz w:val="20"/>
        </w:rPr>
      </w:pPr>
      <w:r>
        <w:rPr>
          <w:rFonts w:ascii="Arial MT" w:hAnsi="Arial MT"/>
        </w:rPr>
        <w:lastRenderedPageBreak/>
        <w:t>VISUALIZATION Hybrid Model(vgg16+efficientnet+mobilenet)</w:t>
      </w:r>
      <w:r>
        <w:rPr>
          <w:rFonts w:ascii="Arial MT" w:hAnsi="Arial MT"/>
          <w:spacing w:val="-10"/>
        </w:rPr>
        <w:t>:</w:t>
      </w:r>
    </w:p>
    <w:p w14:paraId="2CCA0A79" w14:textId="77777777" w:rsidR="006B74BB" w:rsidRDefault="006B74BB">
      <w:pPr>
        <w:pStyle w:val="BodyText"/>
        <w:tabs>
          <w:tab w:val="left" w:pos="420"/>
        </w:tabs>
        <w:rPr>
          <w:rFonts w:ascii="Arial MT" w:hAnsi="Arial MT"/>
          <w:spacing w:val="-10"/>
        </w:rPr>
      </w:pPr>
    </w:p>
    <w:p w14:paraId="5E008571" w14:textId="77777777" w:rsidR="006B74BB" w:rsidRDefault="006B74BB">
      <w:pPr>
        <w:pStyle w:val="BodyText"/>
        <w:tabs>
          <w:tab w:val="left" w:pos="420"/>
        </w:tabs>
        <w:rPr>
          <w:rFonts w:ascii="Arial MT" w:hAnsi="Arial MT"/>
          <w:spacing w:val="-10"/>
        </w:rPr>
      </w:pPr>
    </w:p>
    <w:p w14:paraId="550C36D0" w14:textId="77777777" w:rsidR="006B74BB" w:rsidRDefault="00000000">
      <w:pPr>
        <w:pStyle w:val="BodyText"/>
        <w:tabs>
          <w:tab w:val="left" w:pos="420"/>
        </w:tabs>
        <w:rPr>
          <w:rFonts w:ascii="Arial MT"/>
          <w:sz w:val="20"/>
        </w:rPr>
      </w:pPr>
      <w:r>
        <w:t xml:space="preserve">      </w:t>
      </w:r>
      <w:r>
        <w:rPr>
          <w:noProof/>
        </w:rPr>
        <w:drawing>
          <wp:inline distT="0" distB="0" distL="114300" distR="114300" wp14:anchorId="3FCB798A" wp14:editId="7C0289DB">
            <wp:extent cx="5697855" cy="4549140"/>
            <wp:effectExtent l="0" t="0" r="17145" b="3810"/>
            <wp:docPr id="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7"/>
                    <pic:cNvPicPr>
                      <a:picLocks noChangeAspect="1"/>
                    </pic:cNvPicPr>
                  </pic:nvPicPr>
                  <pic:blipFill>
                    <a:blip r:embed="rId31"/>
                    <a:stretch>
                      <a:fillRect/>
                    </a:stretch>
                  </pic:blipFill>
                  <pic:spPr>
                    <a:xfrm>
                      <a:off x="0" y="0"/>
                      <a:ext cx="5698356" cy="4549239"/>
                    </a:xfrm>
                    <a:prstGeom prst="rect">
                      <a:avLst/>
                    </a:prstGeom>
                  </pic:spPr>
                </pic:pic>
              </a:graphicData>
            </a:graphic>
          </wp:inline>
        </w:drawing>
      </w:r>
    </w:p>
    <w:p w14:paraId="509F9F94" w14:textId="77777777" w:rsidR="006B74BB" w:rsidRDefault="00000000">
      <w:pPr>
        <w:pStyle w:val="BodyText"/>
        <w:spacing w:before="152"/>
        <w:rPr>
          <w:rFonts w:ascii="Arial MT" w:hAnsi="Arial MT"/>
          <w:spacing w:val="-10"/>
        </w:rPr>
      </w:pP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hAnsi="Arial MT"/>
          <w:spacing w:val="-10"/>
        </w:rPr>
        <w:t xml:space="preserve">ROC Curve </w:t>
      </w:r>
    </w:p>
    <w:p w14:paraId="16B9DEB0" w14:textId="77777777" w:rsidR="006B74BB" w:rsidRDefault="00000000">
      <w:pPr>
        <w:pStyle w:val="BodyText"/>
        <w:spacing w:before="152"/>
        <w:rPr>
          <w:rFonts w:ascii="Arial MT" w:hAnsi="Arial MT"/>
          <w:spacing w:val="-10"/>
        </w:rPr>
      </w:pPr>
      <w:r>
        <w:rPr>
          <w:rFonts w:ascii="Arial MT" w:hAnsi="Arial MT"/>
          <w:spacing w:val="-10"/>
        </w:rPr>
        <w:tab/>
        <w:t xml:space="preserve">    </w:t>
      </w:r>
      <w:r>
        <w:rPr>
          <w:noProof/>
        </w:rPr>
        <w:drawing>
          <wp:inline distT="0" distB="0" distL="114300" distR="114300" wp14:anchorId="086F97E3" wp14:editId="3C22A6B9">
            <wp:extent cx="5287645" cy="2675255"/>
            <wp:effectExtent l="0" t="0" r="8255" b="10795"/>
            <wp:docPr id="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4"/>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5287645" cy="2675255"/>
                    </a:xfrm>
                    <a:prstGeom prst="rect">
                      <a:avLst/>
                    </a:prstGeom>
                  </pic:spPr>
                </pic:pic>
              </a:graphicData>
            </a:graphic>
          </wp:inline>
        </w:drawing>
      </w:r>
      <w:r>
        <w:rPr>
          <w:rFonts w:ascii="Arial MT" w:hAnsi="Arial MT"/>
          <w:spacing w:val="-10"/>
        </w:rPr>
        <w:tab/>
        <w:t xml:space="preserve">                </w:t>
      </w:r>
    </w:p>
    <w:p w14:paraId="73A0CB51" w14:textId="77777777" w:rsidR="006B74BB" w:rsidRDefault="00000000">
      <w:pPr>
        <w:pStyle w:val="BodyText"/>
        <w:spacing w:before="152"/>
        <w:rPr>
          <w:rFonts w:ascii="Arial MT"/>
          <w:sz w:val="20"/>
        </w:rPr>
      </w:pPr>
      <w:r>
        <w:rPr>
          <w:rFonts w:ascii="Arial MT"/>
          <w:sz w:val="20"/>
        </w:rPr>
        <w:t xml:space="preserve">                                                                         </w:t>
      </w:r>
      <w:r>
        <w:rPr>
          <w:rFonts w:ascii="Arial MT" w:hAnsi="Arial MT"/>
          <w:spacing w:val="-10"/>
        </w:rPr>
        <w:t>Confusion Matrix</w:t>
      </w:r>
    </w:p>
    <w:p w14:paraId="7AA4EA44" w14:textId="77777777" w:rsidR="006B74BB" w:rsidRDefault="006B74BB">
      <w:pPr>
        <w:pStyle w:val="BodyText"/>
        <w:spacing w:before="152"/>
        <w:rPr>
          <w:rFonts w:ascii="Arial MT"/>
          <w:sz w:val="20"/>
        </w:rPr>
      </w:pPr>
    </w:p>
    <w:p w14:paraId="23BC3F0C" w14:textId="77777777" w:rsidR="006B74BB" w:rsidRDefault="006B74BB">
      <w:pPr>
        <w:pStyle w:val="BodyText"/>
        <w:spacing w:before="152"/>
        <w:rPr>
          <w:rFonts w:ascii="Arial MT"/>
          <w:sz w:val="20"/>
        </w:rPr>
      </w:pPr>
    </w:p>
    <w:p w14:paraId="07CB6B15" w14:textId="77777777" w:rsidR="006B74BB" w:rsidRDefault="00000000">
      <w:pPr>
        <w:pStyle w:val="BodyText"/>
        <w:spacing w:before="152"/>
        <w:rPr>
          <w:rFonts w:ascii="Arial MT"/>
          <w:sz w:val="20"/>
        </w:rPr>
      </w:pPr>
      <w:r>
        <w:rPr>
          <w:rFonts w:ascii="Arial MT"/>
          <w:sz w:val="20"/>
        </w:rPr>
        <w:tab/>
        <w:t xml:space="preserve">        </w:t>
      </w:r>
      <w:r>
        <w:rPr>
          <w:noProof/>
        </w:rPr>
        <w:drawing>
          <wp:inline distT="0" distB="0" distL="114300" distR="114300" wp14:anchorId="1862D715" wp14:editId="22E20C3C">
            <wp:extent cx="6195060" cy="3383915"/>
            <wp:effectExtent l="0" t="0" r="15240" b="698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a:xfrm>
                      <a:off x="0" y="0"/>
                      <a:ext cx="6195129" cy="3384376"/>
                    </a:xfrm>
                    <a:prstGeom prst="rect">
                      <a:avLst/>
                    </a:prstGeom>
                  </pic:spPr>
                </pic:pic>
              </a:graphicData>
            </a:graphic>
          </wp:inline>
        </w:drawing>
      </w:r>
    </w:p>
    <w:p w14:paraId="21D7AF31" w14:textId="77777777" w:rsidR="006B74BB" w:rsidRDefault="00000000">
      <w:pPr>
        <w:pStyle w:val="BodyText"/>
        <w:spacing w:before="152"/>
        <w:rPr>
          <w:rFonts w:ascii="Arial MT"/>
          <w:sz w:val="20"/>
        </w:rPr>
      </w:pPr>
      <w:r>
        <w:t xml:space="preserve">   </w:t>
      </w:r>
      <w:r>
        <w:rPr>
          <w:noProof/>
        </w:rPr>
        <w:drawing>
          <wp:inline distT="0" distB="0" distL="114300" distR="114300" wp14:anchorId="54FC17D6" wp14:editId="662B55DD">
            <wp:extent cx="3359785" cy="6221095"/>
            <wp:effectExtent l="0" t="0" r="8255" b="12065"/>
            <wp:docPr id="1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9"/>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a:xfrm rot="16200000">
                      <a:off x="0" y="0"/>
                      <a:ext cx="3359785" cy="6221095"/>
                    </a:xfrm>
                    <a:prstGeom prst="rect">
                      <a:avLst/>
                    </a:prstGeom>
                  </pic:spPr>
                </pic:pic>
              </a:graphicData>
            </a:graphic>
          </wp:inline>
        </w:drawing>
      </w:r>
    </w:p>
    <w:p w14:paraId="6A68A4DE" w14:textId="77777777" w:rsidR="006B74BB" w:rsidRDefault="006B74BB">
      <w:pPr>
        <w:pStyle w:val="BodyText"/>
        <w:spacing w:before="152"/>
        <w:rPr>
          <w:rFonts w:ascii="Arial MT"/>
          <w:sz w:val="20"/>
        </w:rPr>
      </w:pPr>
    </w:p>
    <w:p w14:paraId="4B89D015" w14:textId="77777777" w:rsidR="006B74BB" w:rsidRDefault="006B74BB">
      <w:pPr>
        <w:pStyle w:val="BodyText"/>
        <w:spacing w:before="152"/>
        <w:rPr>
          <w:rFonts w:ascii="Arial MT"/>
          <w:sz w:val="20"/>
        </w:rPr>
      </w:pPr>
    </w:p>
    <w:p w14:paraId="0100A401" w14:textId="77777777" w:rsidR="006B74BB" w:rsidRDefault="006B74BB">
      <w:pPr>
        <w:pStyle w:val="BodyText"/>
        <w:spacing w:before="152"/>
        <w:rPr>
          <w:rFonts w:ascii="Arial MT"/>
          <w:sz w:val="20"/>
        </w:rPr>
      </w:pPr>
    </w:p>
    <w:p w14:paraId="32D1F9A3" w14:textId="77777777" w:rsidR="0017059F" w:rsidRDefault="0017059F">
      <w:pPr>
        <w:pStyle w:val="BodyText"/>
        <w:spacing w:before="152"/>
        <w:rPr>
          <w:rFonts w:ascii="Arial MT"/>
          <w:sz w:val="20"/>
        </w:rPr>
      </w:pPr>
    </w:p>
    <w:p w14:paraId="1FAA654E" w14:textId="761F6B73" w:rsidR="0017059F" w:rsidRDefault="00000000" w:rsidP="0017059F">
      <w:pPr>
        <w:pStyle w:val="BodyText"/>
        <w:spacing w:before="152"/>
        <w:rPr>
          <w:rFonts w:ascii="Arial MT"/>
          <w:sz w:val="20"/>
        </w:rPr>
      </w:pPr>
      <w:r>
        <w:rPr>
          <w:rFonts w:ascii="Arial MT"/>
          <w:noProof/>
          <w:sz w:val="20"/>
        </w:rPr>
        <w:lastRenderedPageBreak/>
        <mc:AlternateContent>
          <mc:Choice Requires="wps">
            <w:drawing>
              <wp:anchor distT="0" distB="0" distL="0" distR="0" simplePos="0" relativeHeight="251661824" behindDoc="1" locked="0" layoutInCell="1" allowOverlap="1" wp14:anchorId="2789F96C" wp14:editId="73325A8E">
                <wp:simplePos x="0" y="0"/>
                <wp:positionH relativeFrom="page">
                  <wp:posOffset>895985</wp:posOffset>
                </wp:positionH>
                <wp:positionV relativeFrom="paragraph">
                  <wp:posOffset>257810</wp:posOffset>
                </wp:positionV>
                <wp:extent cx="5981065" cy="306705"/>
                <wp:effectExtent l="0" t="0" r="0" b="0"/>
                <wp:wrapTopAndBottom/>
                <wp:docPr id="94" name="Textbox 94"/>
                <wp:cNvGraphicFramePr/>
                <a:graphic xmlns:a="http://schemas.openxmlformats.org/drawingml/2006/main">
                  <a:graphicData uri="http://schemas.microsoft.com/office/word/2010/wordprocessingShape">
                    <wps:wsp>
                      <wps:cNvSpPr txBox="1"/>
                      <wps:spPr>
                        <a:xfrm>
                          <a:off x="0" y="0"/>
                          <a:ext cx="5981065" cy="306705"/>
                        </a:xfrm>
                        <a:prstGeom prst="rect">
                          <a:avLst/>
                        </a:prstGeom>
                        <a:solidFill>
                          <a:srgbClr val="999999"/>
                        </a:solidFill>
                      </wps:spPr>
                      <wps:txbx>
                        <w:txbxContent>
                          <w:p w14:paraId="6C066AC5" w14:textId="77777777" w:rsidR="006B74BB" w:rsidRDefault="00000000">
                            <w:pPr>
                              <w:ind w:left="28"/>
                              <w:rPr>
                                <w:b/>
                                <w:color w:val="000000"/>
                                <w:sz w:val="28"/>
                              </w:rPr>
                            </w:pPr>
                            <w:r>
                              <w:rPr>
                                <w:b/>
                                <w:color w:val="FFFFFF"/>
                                <w:sz w:val="28"/>
                              </w:rPr>
                              <w:t>7</w:t>
                            </w:r>
                            <w:r>
                              <w:rPr>
                                <w:b/>
                                <w:color w:val="FFFFFF"/>
                                <w:spacing w:val="64"/>
                                <w:sz w:val="28"/>
                              </w:rPr>
                              <w:t xml:space="preserve"> </w:t>
                            </w:r>
                            <w:r>
                              <w:rPr>
                                <w:b/>
                                <w:color w:val="FFFFFF"/>
                                <w:sz w:val="28"/>
                              </w:rPr>
                              <w:t>FUTURE</w:t>
                            </w:r>
                            <w:r>
                              <w:rPr>
                                <w:b/>
                                <w:color w:val="FFFFFF"/>
                                <w:spacing w:val="-3"/>
                                <w:sz w:val="28"/>
                              </w:rPr>
                              <w:t xml:space="preserve"> </w:t>
                            </w:r>
                            <w:r>
                              <w:rPr>
                                <w:b/>
                                <w:color w:val="FFFFFF"/>
                                <w:sz w:val="28"/>
                              </w:rPr>
                              <w:t>ADD</w:t>
                            </w:r>
                            <w:r>
                              <w:rPr>
                                <w:b/>
                                <w:color w:val="FFFFFF"/>
                                <w:spacing w:val="-1"/>
                                <w:sz w:val="28"/>
                              </w:rPr>
                              <w:t xml:space="preserve"> </w:t>
                            </w:r>
                            <w:r>
                              <w:rPr>
                                <w:b/>
                                <w:color w:val="FFFFFF"/>
                                <w:spacing w:val="-5"/>
                                <w:sz w:val="28"/>
                              </w:rPr>
                              <w:t>ON</w:t>
                            </w:r>
                          </w:p>
                        </w:txbxContent>
                      </wps:txbx>
                      <wps:bodyPr wrap="square" lIns="0" tIns="0" rIns="0" bIns="0" rtlCol="0">
                        <a:noAutofit/>
                      </wps:bodyPr>
                    </wps:wsp>
                  </a:graphicData>
                </a:graphic>
              </wp:anchor>
            </w:drawing>
          </mc:Choice>
          <mc:Fallback>
            <w:pict>
              <v:shape w14:anchorId="2789F96C" id="Textbox 94" o:spid="_x0000_s1073" type="#_x0000_t202" style="position:absolute;margin-left:70.55pt;margin-top:20.3pt;width:470.95pt;height:24.1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" fillcolor="#999" stroked="f">
                <v:textbox inset="0,0,0,0">
                  <w:txbxContent>
                    <w:p w14:paraId="6C066AC5" w14:textId="77777777" w:rsidR="006B74BB" w:rsidRDefault="00000000">
                      <w:pPr>
                        <w:ind w:left="28"/>
                        <w:rPr>
                          <w:b/>
                          <w:color w:val="000000"/>
                          <w:sz w:val="28"/>
                        </w:rPr>
                      </w:pPr>
                      <w:r>
                        <w:rPr>
                          <w:b/>
                          <w:color w:val="FFFFFF"/>
                          <w:sz w:val="28"/>
                        </w:rPr>
                        <w:t>7</w:t>
                      </w:r>
                      <w:r>
                        <w:rPr>
                          <w:b/>
                          <w:color w:val="FFFFFF"/>
                          <w:spacing w:val="64"/>
                          <w:sz w:val="28"/>
                        </w:rPr>
                        <w:t xml:space="preserve"> </w:t>
                      </w:r>
                      <w:r>
                        <w:rPr>
                          <w:b/>
                          <w:color w:val="FFFFFF"/>
                          <w:sz w:val="28"/>
                        </w:rPr>
                        <w:t>FUTURE</w:t>
                      </w:r>
                      <w:r>
                        <w:rPr>
                          <w:b/>
                          <w:color w:val="FFFFFF"/>
                          <w:spacing w:val="-3"/>
                          <w:sz w:val="28"/>
                        </w:rPr>
                        <w:t xml:space="preserve"> </w:t>
                      </w:r>
                      <w:r>
                        <w:rPr>
                          <w:b/>
                          <w:color w:val="FFFFFF"/>
                          <w:sz w:val="28"/>
                        </w:rPr>
                        <w:t>ADD</w:t>
                      </w:r>
                      <w:r>
                        <w:rPr>
                          <w:b/>
                          <w:color w:val="FFFFFF"/>
                          <w:spacing w:val="-1"/>
                          <w:sz w:val="28"/>
                        </w:rPr>
                        <w:t xml:space="preserve"> </w:t>
                      </w:r>
                      <w:r>
                        <w:rPr>
                          <w:b/>
                          <w:color w:val="FFFFFF"/>
                          <w:spacing w:val="-5"/>
                          <w:sz w:val="28"/>
                        </w:rPr>
                        <w:t>ON</w:t>
                      </w:r>
                    </w:p>
                  </w:txbxContent>
                </v:textbox>
                <w10:wrap type="topAndBottom" anchorx="page"/>
              </v:shape>
            </w:pict>
          </mc:Fallback>
        </mc:AlternateContent>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p>
    <w:p w14:paraId="1E0F210E" w14:textId="77777777" w:rsidR="006B74BB" w:rsidRDefault="006B74BB">
      <w:pPr>
        <w:pStyle w:val="BodyText"/>
        <w:spacing w:before="9"/>
        <w:rPr>
          <w:sz w:val="15"/>
        </w:rPr>
      </w:pPr>
    </w:p>
    <w:p w14:paraId="4573EB48" w14:textId="77777777" w:rsidR="006B74BB" w:rsidRDefault="00000000">
      <w:pPr>
        <w:pStyle w:val="BodyText"/>
        <w:spacing w:line="20" w:lineRule="exact"/>
        <w:ind w:left="331"/>
        <w:rPr>
          <w:sz w:val="2"/>
        </w:rPr>
      </w:pPr>
      <w:r>
        <w:rPr>
          <w:noProof/>
          <w:sz w:val="2"/>
        </w:rPr>
        <mc:AlternateContent>
          <mc:Choice Requires="wpg">
            <w:drawing>
              <wp:inline distT="0" distB="0" distL="0" distR="0" wp14:anchorId="6DC8EDDF" wp14:editId="505A809E">
                <wp:extent cx="5981065" cy="6350"/>
                <wp:effectExtent l="0" t="0" r="0" b="0"/>
                <wp:docPr id="95" name="Group 95"/>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96" name="Graphic 96"/>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5E5F6A64" id="Group 95"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">
                <v:shape id="Graphic 96"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" path="m5981065,l,,,6096r5981065,l5981065,xe" fillcolor="black" stroked="f">
                  <v:path arrowok="t"/>
                </v:shape>
                <w10:anchorlock/>
              </v:group>
            </w:pict>
          </mc:Fallback>
        </mc:AlternateContent>
      </w:r>
    </w:p>
    <w:p w14:paraId="37EFF48E" w14:textId="77777777" w:rsidR="006B74BB" w:rsidRPr="0017059F" w:rsidRDefault="00000000" w:rsidP="0017059F">
      <w:pPr>
        <w:pStyle w:val="BodyText"/>
        <w:spacing w:before="277" w:line="360" w:lineRule="auto"/>
        <w:ind w:left="360" w:right="712"/>
        <w:jc w:val="both"/>
        <w:rPr>
          <w:rFonts w:ascii="Arial MT"/>
        </w:rPr>
      </w:pPr>
      <w:r w:rsidRPr="0017059F">
        <w:rPr>
          <w:rFonts w:ascii="Arial MT"/>
        </w:rPr>
        <w:t>As Content-Based Image Retrieval (CBIR) continues to evolve, there are several enhancements that can improve its performance, scalability, and ethical</w:t>
      </w:r>
      <w:r w:rsidRPr="0017059F">
        <w:rPr>
          <w:rFonts w:ascii="Arial MT"/>
          <w:spacing w:val="-20"/>
        </w:rPr>
        <w:t xml:space="preserve"> </w:t>
      </w:r>
      <w:r w:rsidRPr="0017059F">
        <w:rPr>
          <w:rFonts w:ascii="Arial MT"/>
        </w:rPr>
        <w:t>considerations.</w:t>
      </w:r>
      <w:r w:rsidRPr="0017059F">
        <w:rPr>
          <w:rFonts w:ascii="Arial MT"/>
          <w:spacing w:val="-19"/>
        </w:rPr>
        <w:t xml:space="preserve"> </w:t>
      </w:r>
      <w:r w:rsidRPr="0017059F">
        <w:rPr>
          <w:rFonts w:ascii="Arial MT"/>
        </w:rPr>
        <w:t>While</w:t>
      </w:r>
      <w:r w:rsidRPr="0017059F">
        <w:rPr>
          <w:rFonts w:ascii="Arial MT"/>
          <w:spacing w:val="-20"/>
        </w:rPr>
        <w:t xml:space="preserve"> </w:t>
      </w:r>
      <w:r w:rsidRPr="0017059F">
        <w:rPr>
          <w:rFonts w:ascii="Arial MT"/>
        </w:rPr>
        <w:t>CBIR</w:t>
      </w:r>
      <w:r w:rsidRPr="0017059F">
        <w:rPr>
          <w:rFonts w:ascii="Arial MT"/>
          <w:spacing w:val="-19"/>
        </w:rPr>
        <w:t xml:space="preserve"> </w:t>
      </w:r>
      <w:r w:rsidRPr="0017059F">
        <w:rPr>
          <w:rFonts w:ascii="Arial MT"/>
        </w:rPr>
        <w:t>has</w:t>
      </w:r>
      <w:r w:rsidRPr="0017059F">
        <w:rPr>
          <w:rFonts w:ascii="Arial MT"/>
          <w:spacing w:val="-20"/>
        </w:rPr>
        <w:t xml:space="preserve"> </w:t>
      </w:r>
      <w:r w:rsidRPr="0017059F">
        <w:rPr>
          <w:rFonts w:ascii="Arial MT"/>
        </w:rPr>
        <w:t>significantly</w:t>
      </w:r>
      <w:r w:rsidRPr="0017059F">
        <w:rPr>
          <w:rFonts w:ascii="Arial MT"/>
          <w:spacing w:val="-19"/>
        </w:rPr>
        <w:t xml:space="preserve"> </w:t>
      </w:r>
      <w:r w:rsidRPr="0017059F">
        <w:rPr>
          <w:rFonts w:ascii="Arial MT"/>
        </w:rPr>
        <w:t>improved</w:t>
      </w:r>
      <w:r w:rsidRPr="0017059F">
        <w:rPr>
          <w:rFonts w:ascii="Arial MT"/>
          <w:spacing w:val="-20"/>
        </w:rPr>
        <w:t xml:space="preserve"> </w:t>
      </w:r>
      <w:r w:rsidRPr="0017059F">
        <w:rPr>
          <w:rFonts w:ascii="Arial MT"/>
        </w:rPr>
        <w:t>product</w:t>
      </w:r>
      <w:r w:rsidRPr="0017059F">
        <w:rPr>
          <w:rFonts w:ascii="Arial MT"/>
          <w:spacing w:val="-19"/>
        </w:rPr>
        <w:t xml:space="preserve"> </w:t>
      </w:r>
      <w:r w:rsidRPr="0017059F">
        <w:rPr>
          <w:rFonts w:ascii="Arial MT"/>
        </w:rPr>
        <w:t>search and recommendation systems, challenges such as dataset bias, privacy concerns, retrieval accuracy, and computational efficiency still need to be addressed. Future advancements in CBIR can focus on refining model accuracy, expanding dataset diversity, enhancing real-time processing capabilities,</w:t>
      </w:r>
      <w:r w:rsidRPr="0017059F">
        <w:rPr>
          <w:rFonts w:ascii="Arial MT"/>
          <w:spacing w:val="-10"/>
        </w:rPr>
        <w:t xml:space="preserve"> </w:t>
      </w:r>
      <w:r w:rsidRPr="0017059F">
        <w:rPr>
          <w:rFonts w:ascii="Arial MT"/>
        </w:rPr>
        <w:t>incorporating</w:t>
      </w:r>
      <w:r w:rsidRPr="0017059F">
        <w:rPr>
          <w:rFonts w:ascii="Arial MT"/>
          <w:spacing w:val="-11"/>
        </w:rPr>
        <w:t xml:space="preserve"> </w:t>
      </w:r>
      <w:r w:rsidRPr="0017059F">
        <w:rPr>
          <w:rFonts w:ascii="Arial MT"/>
        </w:rPr>
        <w:t>personalization,</w:t>
      </w:r>
      <w:r w:rsidRPr="0017059F">
        <w:rPr>
          <w:rFonts w:ascii="Arial MT"/>
          <w:spacing w:val="-10"/>
        </w:rPr>
        <w:t xml:space="preserve"> </w:t>
      </w:r>
      <w:r w:rsidRPr="0017059F">
        <w:rPr>
          <w:rFonts w:ascii="Arial MT"/>
        </w:rPr>
        <w:t>and</w:t>
      </w:r>
      <w:r w:rsidRPr="0017059F">
        <w:rPr>
          <w:rFonts w:ascii="Arial MT"/>
          <w:spacing w:val="-12"/>
        </w:rPr>
        <w:t xml:space="preserve"> </w:t>
      </w:r>
      <w:r w:rsidRPr="0017059F">
        <w:rPr>
          <w:rFonts w:ascii="Arial MT"/>
        </w:rPr>
        <w:t>ensuring</w:t>
      </w:r>
      <w:r w:rsidRPr="0017059F">
        <w:rPr>
          <w:rFonts w:ascii="Arial MT"/>
          <w:spacing w:val="-11"/>
        </w:rPr>
        <w:t xml:space="preserve"> </w:t>
      </w:r>
      <w:r w:rsidRPr="0017059F">
        <w:rPr>
          <w:rFonts w:ascii="Arial MT"/>
        </w:rPr>
        <w:t>ethical</w:t>
      </w:r>
      <w:r w:rsidRPr="0017059F">
        <w:rPr>
          <w:rFonts w:ascii="Arial MT"/>
          <w:spacing w:val="-11"/>
        </w:rPr>
        <w:t xml:space="preserve"> </w:t>
      </w:r>
      <w:r w:rsidRPr="0017059F">
        <w:rPr>
          <w:rFonts w:ascii="Arial MT"/>
        </w:rPr>
        <w:t>AI</w:t>
      </w:r>
      <w:r w:rsidRPr="0017059F">
        <w:rPr>
          <w:rFonts w:ascii="Arial MT"/>
          <w:spacing w:val="-10"/>
        </w:rPr>
        <w:t xml:space="preserve"> </w:t>
      </w:r>
      <w:r w:rsidRPr="0017059F">
        <w:rPr>
          <w:rFonts w:ascii="Arial MT"/>
        </w:rPr>
        <w:t>practices.</w:t>
      </w:r>
    </w:p>
    <w:p w14:paraId="65538440" w14:textId="77777777" w:rsidR="0017059F" w:rsidRDefault="0017059F" w:rsidP="0017059F">
      <w:pPr>
        <w:pStyle w:val="BodyText"/>
        <w:spacing w:line="360" w:lineRule="auto"/>
        <w:ind w:left="360" w:right="713"/>
        <w:jc w:val="both"/>
      </w:pPr>
      <w:r>
        <w:t>One</w:t>
      </w:r>
      <w:r>
        <w:rPr>
          <w:spacing w:val="-16"/>
        </w:rPr>
        <w:t xml:space="preserve"> </w:t>
      </w:r>
      <w:r>
        <w:t>of</w:t>
      </w:r>
      <w:r>
        <w:rPr>
          <w:spacing w:val="-16"/>
        </w:rPr>
        <w:t xml:space="preserve"> </w:t>
      </w:r>
      <w:r>
        <w:t>the</w:t>
      </w:r>
      <w:r>
        <w:rPr>
          <w:spacing w:val="-16"/>
        </w:rPr>
        <w:t xml:space="preserve"> </w:t>
      </w:r>
      <w:r>
        <w:t>most</w:t>
      </w:r>
      <w:r>
        <w:rPr>
          <w:spacing w:val="-13"/>
        </w:rPr>
        <w:t xml:space="preserve"> </w:t>
      </w:r>
      <w:r>
        <w:t>crucial</w:t>
      </w:r>
      <w:r>
        <w:rPr>
          <w:spacing w:val="-15"/>
        </w:rPr>
        <w:t xml:space="preserve"> </w:t>
      </w:r>
      <w:r>
        <w:t>improvements</w:t>
      </w:r>
      <w:r>
        <w:rPr>
          <w:spacing w:val="-13"/>
        </w:rPr>
        <w:t xml:space="preserve"> </w:t>
      </w:r>
      <w:r>
        <w:t>is</w:t>
      </w:r>
      <w:r>
        <w:rPr>
          <w:spacing w:val="-10"/>
        </w:rPr>
        <w:t xml:space="preserve"> </w:t>
      </w:r>
      <w:r>
        <w:t>enhancing</w:t>
      </w:r>
      <w:r>
        <w:rPr>
          <w:spacing w:val="-13"/>
        </w:rPr>
        <w:t xml:space="preserve"> </w:t>
      </w:r>
      <w:r>
        <w:t>retrieval</w:t>
      </w:r>
      <w:r>
        <w:rPr>
          <w:spacing w:val="-15"/>
        </w:rPr>
        <w:t xml:space="preserve"> </w:t>
      </w:r>
      <w:r>
        <w:t>accuracy</w:t>
      </w:r>
      <w:r>
        <w:rPr>
          <w:spacing w:val="-11"/>
        </w:rPr>
        <w:t xml:space="preserve"> </w:t>
      </w:r>
      <w:r>
        <w:t>by</w:t>
      </w:r>
      <w:r>
        <w:rPr>
          <w:spacing w:val="-15"/>
        </w:rPr>
        <w:t xml:space="preserve"> </w:t>
      </w:r>
      <w:r>
        <w:t>integrating more advanced deep learning architectures. Current CBIR models, including ResNet-50, are effective but can be further improved by adopting state-of-the-art models such as EfficientNet, Vision Transformers (ViT), and hybrid CNN- Transformer architectures. These models can capture more complex visual features and</w:t>
      </w:r>
      <w:r>
        <w:rPr>
          <w:spacing w:val="-9"/>
        </w:rPr>
        <w:t xml:space="preserve"> </w:t>
      </w:r>
      <w:r>
        <w:t>provide</w:t>
      </w:r>
      <w:r>
        <w:rPr>
          <w:spacing w:val="-10"/>
        </w:rPr>
        <w:t xml:space="preserve"> </w:t>
      </w:r>
      <w:r>
        <w:t>better</w:t>
      </w:r>
      <w:r>
        <w:rPr>
          <w:spacing w:val="-11"/>
        </w:rPr>
        <w:t xml:space="preserve"> </w:t>
      </w:r>
      <w:r>
        <w:t>semantic</w:t>
      </w:r>
      <w:r>
        <w:rPr>
          <w:spacing w:val="-10"/>
        </w:rPr>
        <w:t xml:space="preserve"> </w:t>
      </w:r>
      <w:r>
        <w:t>understanding</w:t>
      </w:r>
      <w:r>
        <w:rPr>
          <w:spacing w:val="-11"/>
        </w:rPr>
        <w:t xml:space="preserve"> </w:t>
      </w:r>
      <w:r>
        <w:t>of</w:t>
      </w:r>
      <w:r>
        <w:rPr>
          <w:spacing w:val="-10"/>
        </w:rPr>
        <w:t xml:space="preserve"> </w:t>
      </w:r>
      <w:r>
        <w:t>images,</w:t>
      </w:r>
      <w:r>
        <w:rPr>
          <w:spacing w:val="-11"/>
        </w:rPr>
        <w:t xml:space="preserve"> </w:t>
      </w:r>
      <w:r>
        <w:t>leading</w:t>
      </w:r>
      <w:r>
        <w:rPr>
          <w:spacing w:val="-12"/>
        </w:rPr>
        <w:t xml:space="preserve"> </w:t>
      </w:r>
      <w:r>
        <w:t>to</w:t>
      </w:r>
      <w:r>
        <w:rPr>
          <w:spacing w:val="-12"/>
        </w:rPr>
        <w:t xml:space="preserve"> </w:t>
      </w:r>
      <w:r>
        <w:t>more</w:t>
      </w:r>
      <w:r>
        <w:rPr>
          <w:spacing w:val="-12"/>
        </w:rPr>
        <w:t xml:space="preserve"> </w:t>
      </w:r>
      <w:r>
        <w:t>precise</w:t>
      </w:r>
      <w:r>
        <w:rPr>
          <w:spacing w:val="-10"/>
        </w:rPr>
        <w:t xml:space="preserve"> </w:t>
      </w:r>
      <w:r>
        <w:t>image retrieval. Additionally, fine-tuning existing deep learning models on domain- specific datasets can help improve their effectiveness for specialized applications like fashion, healthcare, and security surveillance.</w:t>
      </w:r>
    </w:p>
    <w:p w14:paraId="500578F2" w14:textId="377806AE" w:rsidR="0017059F" w:rsidRDefault="0017059F" w:rsidP="0017059F">
      <w:pPr>
        <w:pStyle w:val="BodyText"/>
        <w:spacing w:before="269" w:line="360" w:lineRule="auto"/>
        <w:ind w:left="360" w:right="714"/>
        <w:jc w:val="both"/>
      </w:pPr>
      <w:r>
        <w:t>Another important enhancement is expanding dataset diversity to reduce dataset bias. Many CBIR models suffer from biased training data, where certain product categories</w:t>
      </w:r>
      <w:r>
        <w:rPr>
          <w:spacing w:val="-2"/>
        </w:rPr>
        <w:t xml:space="preserve"> </w:t>
      </w:r>
      <w:r>
        <w:t>or</w:t>
      </w:r>
      <w:r>
        <w:rPr>
          <w:spacing w:val="-5"/>
        </w:rPr>
        <w:t xml:space="preserve"> </w:t>
      </w:r>
      <w:r>
        <w:t>demographic</w:t>
      </w:r>
      <w:r>
        <w:rPr>
          <w:spacing w:val="-5"/>
        </w:rPr>
        <w:t xml:space="preserve"> </w:t>
      </w:r>
      <w:r>
        <w:t>groups</w:t>
      </w:r>
      <w:r>
        <w:rPr>
          <w:spacing w:val="-2"/>
        </w:rPr>
        <w:t xml:space="preserve"> </w:t>
      </w:r>
      <w:r>
        <w:t>are</w:t>
      </w:r>
      <w:r>
        <w:rPr>
          <w:spacing w:val="-6"/>
        </w:rPr>
        <w:t xml:space="preserve"> </w:t>
      </w:r>
      <w:r>
        <w:t>underrepresented.</w:t>
      </w:r>
      <w:r>
        <w:rPr>
          <w:spacing w:val="-4"/>
        </w:rPr>
        <w:t xml:space="preserve"> </w:t>
      </w:r>
      <w:r>
        <w:t>This</w:t>
      </w:r>
      <w:r>
        <w:rPr>
          <w:spacing w:val="-2"/>
        </w:rPr>
        <w:t xml:space="preserve"> </w:t>
      </w:r>
      <w:r>
        <w:t>can</w:t>
      </w:r>
      <w:r>
        <w:rPr>
          <w:spacing w:val="-3"/>
        </w:rPr>
        <w:t xml:space="preserve"> </w:t>
      </w:r>
      <w:r>
        <w:t>lead</w:t>
      </w:r>
      <w:r>
        <w:rPr>
          <w:spacing w:val="-2"/>
        </w:rPr>
        <w:t xml:space="preserve"> </w:t>
      </w:r>
      <w:r>
        <w:t>to</w:t>
      </w:r>
      <w:r>
        <w:rPr>
          <w:spacing w:val="-2"/>
        </w:rPr>
        <w:t xml:space="preserve"> </w:t>
      </w:r>
      <w:r>
        <w:t xml:space="preserve">inaccurate retrieval results, particularly for minority categories or less common items. Future work should focus on collecting diverse and representative datasets to ensure that CBIR models generalize well across different user needs. Synthetic data augmentation techniques, such as GANs (Generative Adversarial Networks), can </w:t>
      </w:r>
    </w:p>
    <w:p w14:paraId="0900C73E" w14:textId="7DE84B78" w:rsidR="0017059F" w:rsidRDefault="0017059F" w:rsidP="0017059F">
      <w:pPr>
        <w:pStyle w:val="BodyText"/>
        <w:spacing w:before="281" w:line="360" w:lineRule="auto"/>
        <w:ind w:left="360" w:right="714"/>
        <w:jc w:val="both"/>
      </w:pPr>
      <w:r>
        <w:rPr>
          <w:noProof/>
          <w:sz w:val="2"/>
        </w:rPr>
        <mc:AlternateContent>
          <mc:Choice Requires="wpg">
            <w:drawing>
              <wp:inline distT="0" distB="0" distL="0" distR="0" wp14:anchorId="53A43267" wp14:editId="5D2E8457">
                <wp:extent cx="5981065" cy="6350"/>
                <wp:effectExtent l="0" t="0" r="0" b="0"/>
                <wp:docPr id="1794917585" name="Group 1794917585"/>
                <wp:cNvGraphicFramePr/>
                <a:graphic xmlns:a="http://schemas.openxmlformats.org/drawingml/2006/main">
                  <a:graphicData uri="http://schemas.microsoft.com/office/word/2010/wordprocessingGroup">
                    <wpg:wgp>
                      <wpg:cNvGrpSpPr/>
                      <wpg:grpSpPr>
                        <a:xfrm>
                          <a:off x="0" y="0"/>
                          <a:ext cx="5981065" cy="6350"/>
                          <a:chOff x="0" y="0"/>
                          <a:chExt cx="5981065" cy="6350"/>
                        </a:xfrm>
                      </wpg:grpSpPr>
                      <wps:wsp>
                        <wps:cNvPr id="1144602823" name="Graphic 96"/>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g:wgp>
                  </a:graphicData>
                </a:graphic>
              </wp:inline>
            </w:drawing>
          </mc:Choice>
          <mc:Fallback>
            <w:pict>
              <v:group w14:anchorId="57C5D1CE" id="Group 1794917585" o:spid="_x0000_s1026" style="width:470.95pt;height:.5pt;mso-position-horizontal-relative:char;mso-position-vertical-relative:line" coordsize="5981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">
                <v:shape id="Graphic 96"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" path="m5981065,l,,,6096r5981065,l5981065,xe" fillcolor="black" stroked="f">
                  <v:path arrowok="t"/>
                </v:shape>
                <w10:anchorlock/>
              </v:group>
            </w:pict>
          </mc:Fallback>
        </mc:AlternateContent>
      </w:r>
    </w:p>
    <w:p w14:paraId="173853A8" w14:textId="12A520F9" w:rsidR="00432D9A" w:rsidRDefault="00432D9A" w:rsidP="0017059F">
      <w:pPr>
        <w:pStyle w:val="BodyText"/>
        <w:spacing w:before="281" w:line="360" w:lineRule="auto"/>
        <w:ind w:left="360" w:right="714"/>
        <w:jc w:val="both"/>
      </w:pPr>
      <w:r>
        <w:lastRenderedPageBreak/>
        <w:t>also be used to create balanced datasets, improving retrieval fairness and reducing model bias.</w:t>
      </w:r>
    </w:p>
    <w:p w14:paraId="7CFDB2C1" w14:textId="27B2F39B" w:rsidR="0017059F" w:rsidRDefault="0017059F" w:rsidP="0017059F">
      <w:pPr>
        <w:pStyle w:val="BodyText"/>
        <w:spacing w:before="281" w:line="360" w:lineRule="auto"/>
        <w:ind w:left="360" w:right="714"/>
        <w:jc w:val="both"/>
      </w:pPr>
      <w:r>
        <w:t>To make CBIR more</w:t>
      </w:r>
      <w:r>
        <w:rPr>
          <w:spacing w:val="-1"/>
        </w:rPr>
        <w:t xml:space="preserve"> </w:t>
      </w:r>
      <w:r>
        <w:t>practical for</w:t>
      </w:r>
      <w:r>
        <w:rPr>
          <w:spacing w:val="-1"/>
        </w:rPr>
        <w:t xml:space="preserve"> </w:t>
      </w:r>
      <w:r>
        <w:t>real-world applications, real-time</w:t>
      </w:r>
      <w:r>
        <w:rPr>
          <w:spacing w:val="-1"/>
        </w:rPr>
        <w:t xml:space="preserve"> </w:t>
      </w:r>
      <w:r>
        <w:t>processing is</w:t>
      </w:r>
      <w:r>
        <w:rPr>
          <w:spacing w:val="-2"/>
        </w:rPr>
        <w:t xml:space="preserve"> </w:t>
      </w:r>
      <w:r>
        <w:t>a key area of improvement. Large-scale CBIR systems often face computational bottlenecks,</w:t>
      </w:r>
      <w:r>
        <w:rPr>
          <w:spacing w:val="-1"/>
        </w:rPr>
        <w:t xml:space="preserve"> </w:t>
      </w:r>
      <w:r>
        <w:t>resulting</w:t>
      </w:r>
      <w:r>
        <w:rPr>
          <w:spacing w:val="-2"/>
        </w:rPr>
        <w:t xml:space="preserve"> </w:t>
      </w:r>
      <w:r>
        <w:t>in slower</w:t>
      </w:r>
      <w:r>
        <w:rPr>
          <w:spacing w:val="-2"/>
        </w:rPr>
        <w:t xml:space="preserve"> </w:t>
      </w:r>
      <w:r>
        <w:t>search times.</w:t>
      </w:r>
      <w:r>
        <w:rPr>
          <w:spacing w:val="-1"/>
        </w:rPr>
        <w:t xml:space="preserve"> </w:t>
      </w:r>
      <w:r>
        <w:t>Future</w:t>
      </w:r>
      <w:r>
        <w:rPr>
          <w:spacing w:val="-1"/>
        </w:rPr>
        <w:t xml:space="preserve"> </w:t>
      </w:r>
      <w:r>
        <w:t>enhancements should focus on optimizing retrieval speed using techniques such as quantization, pruning, and lightweight CNN architectures. Additionally, cloud-based and edge computing solutions</w:t>
      </w:r>
      <w:r>
        <w:rPr>
          <w:spacing w:val="-14"/>
        </w:rPr>
        <w:t xml:space="preserve"> </w:t>
      </w:r>
      <w:r>
        <w:t>can</w:t>
      </w:r>
      <w:r>
        <w:rPr>
          <w:spacing w:val="-17"/>
        </w:rPr>
        <w:t xml:space="preserve"> </w:t>
      </w:r>
      <w:r>
        <w:t>be</w:t>
      </w:r>
      <w:r>
        <w:rPr>
          <w:spacing w:val="-16"/>
        </w:rPr>
        <w:t xml:space="preserve"> </w:t>
      </w:r>
      <w:r>
        <w:t>integrated</w:t>
      </w:r>
      <w:r>
        <w:rPr>
          <w:spacing w:val="-15"/>
        </w:rPr>
        <w:t xml:space="preserve"> </w:t>
      </w:r>
      <w:r>
        <w:t>to</w:t>
      </w:r>
      <w:r>
        <w:rPr>
          <w:spacing w:val="-15"/>
        </w:rPr>
        <w:t xml:space="preserve"> </w:t>
      </w:r>
      <w:r>
        <w:t>distribute</w:t>
      </w:r>
      <w:r>
        <w:rPr>
          <w:spacing w:val="-16"/>
        </w:rPr>
        <w:t xml:space="preserve"> </w:t>
      </w:r>
      <w:r>
        <w:t>computational</w:t>
      </w:r>
      <w:r>
        <w:rPr>
          <w:spacing w:val="-15"/>
        </w:rPr>
        <w:t xml:space="preserve"> </w:t>
      </w:r>
      <w:r>
        <w:t>loads</w:t>
      </w:r>
      <w:r>
        <w:rPr>
          <w:spacing w:val="-15"/>
        </w:rPr>
        <w:t xml:space="preserve"> </w:t>
      </w:r>
      <w:r>
        <w:t>efficiently,</w:t>
      </w:r>
      <w:r>
        <w:rPr>
          <w:spacing w:val="-16"/>
        </w:rPr>
        <w:t xml:space="preserve"> </w:t>
      </w:r>
      <w:r>
        <w:t>allowing</w:t>
      </w:r>
      <w:r>
        <w:rPr>
          <w:spacing w:val="-15"/>
        </w:rPr>
        <w:t xml:space="preserve"> </w:t>
      </w:r>
      <w:r>
        <w:t xml:space="preserve">for faster and scalable real-time image searches on e-commerce platforms and mobile </w:t>
      </w:r>
      <w:r>
        <w:rPr>
          <w:spacing w:val="-2"/>
        </w:rPr>
        <w:t>applications.</w:t>
      </w:r>
    </w:p>
    <w:p w14:paraId="3B815159" w14:textId="77777777" w:rsidR="0017059F" w:rsidRDefault="0017059F" w:rsidP="0017059F">
      <w:pPr>
        <w:pStyle w:val="BodyText"/>
        <w:spacing w:line="360" w:lineRule="auto"/>
        <w:jc w:val="both"/>
      </w:pPr>
    </w:p>
    <w:p w14:paraId="6B1A9800" w14:textId="77777777" w:rsidR="0017059F" w:rsidRDefault="0017059F" w:rsidP="0017059F">
      <w:pPr>
        <w:pStyle w:val="BodyText"/>
        <w:spacing w:before="9"/>
        <w:rPr>
          <w:sz w:val="15"/>
        </w:rPr>
      </w:pPr>
    </w:p>
    <w:p w14:paraId="76461B94" w14:textId="0E5D42CD" w:rsidR="0017059F" w:rsidRDefault="0017059F" w:rsidP="0017059F">
      <w:pPr>
        <w:pStyle w:val="BodyText"/>
        <w:spacing w:line="20" w:lineRule="exact"/>
        <w:ind w:left="331"/>
        <w:rPr>
          <w:sz w:val="2"/>
        </w:rPr>
      </w:pPr>
    </w:p>
    <w:p w14:paraId="7A9CE609" w14:textId="77777777" w:rsidR="0017059F" w:rsidRDefault="0017059F" w:rsidP="0017059F">
      <w:pPr>
        <w:pStyle w:val="BodyText"/>
        <w:spacing w:line="360" w:lineRule="auto"/>
        <w:ind w:left="360" w:right="715"/>
        <w:jc w:val="both"/>
      </w:pPr>
      <w:r>
        <w:t>Another</w:t>
      </w:r>
      <w:r>
        <w:rPr>
          <w:spacing w:val="-11"/>
        </w:rPr>
        <w:t xml:space="preserve"> </w:t>
      </w:r>
      <w:r>
        <w:t>promising</w:t>
      </w:r>
      <w:r>
        <w:rPr>
          <w:spacing w:val="-10"/>
        </w:rPr>
        <w:t xml:space="preserve"> </w:t>
      </w:r>
      <w:r>
        <w:t>future</w:t>
      </w:r>
      <w:r>
        <w:rPr>
          <w:spacing w:val="-11"/>
        </w:rPr>
        <w:t xml:space="preserve"> </w:t>
      </w:r>
      <w:r>
        <w:t>add-on</w:t>
      </w:r>
      <w:r>
        <w:rPr>
          <w:spacing w:val="-13"/>
        </w:rPr>
        <w:t xml:space="preserve"> </w:t>
      </w:r>
      <w:r>
        <w:t>is</w:t>
      </w:r>
      <w:r>
        <w:rPr>
          <w:spacing w:val="-9"/>
        </w:rPr>
        <w:t xml:space="preserve"> </w:t>
      </w:r>
      <w:r>
        <w:t>personalization</w:t>
      </w:r>
      <w:r>
        <w:rPr>
          <w:spacing w:val="-13"/>
        </w:rPr>
        <w:t xml:space="preserve"> </w:t>
      </w:r>
      <w:r>
        <w:t>in</w:t>
      </w:r>
      <w:r>
        <w:rPr>
          <w:spacing w:val="-10"/>
        </w:rPr>
        <w:t xml:space="preserve"> </w:t>
      </w:r>
      <w:r>
        <w:t>CBIR.</w:t>
      </w:r>
      <w:r>
        <w:rPr>
          <w:spacing w:val="-12"/>
        </w:rPr>
        <w:t xml:space="preserve"> </w:t>
      </w:r>
      <w:r>
        <w:t>Current</w:t>
      </w:r>
      <w:r>
        <w:rPr>
          <w:spacing w:val="-10"/>
        </w:rPr>
        <w:t xml:space="preserve"> </w:t>
      </w:r>
      <w:r>
        <w:t>CBIR</w:t>
      </w:r>
      <w:r>
        <w:rPr>
          <w:spacing w:val="-14"/>
        </w:rPr>
        <w:t xml:space="preserve"> </w:t>
      </w:r>
      <w:r>
        <w:t>systems primarily</w:t>
      </w:r>
      <w:r>
        <w:rPr>
          <w:spacing w:val="-18"/>
        </w:rPr>
        <w:t xml:space="preserve"> </w:t>
      </w:r>
      <w:r>
        <w:t>focus</w:t>
      </w:r>
      <w:r>
        <w:rPr>
          <w:spacing w:val="-17"/>
        </w:rPr>
        <w:t xml:space="preserve"> </w:t>
      </w:r>
      <w:r>
        <w:t>on</w:t>
      </w:r>
      <w:r>
        <w:rPr>
          <w:spacing w:val="-18"/>
        </w:rPr>
        <w:t xml:space="preserve"> </w:t>
      </w:r>
      <w:r>
        <w:t>visual</w:t>
      </w:r>
      <w:r>
        <w:rPr>
          <w:spacing w:val="-17"/>
        </w:rPr>
        <w:t xml:space="preserve"> </w:t>
      </w:r>
      <w:r>
        <w:t>similarity,</w:t>
      </w:r>
      <w:r>
        <w:rPr>
          <w:spacing w:val="-18"/>
        </w:rPr>
        <w:t xml:space="preserve"> </w:t>
      </w:r>
      <w:r>
        <w:t>but</w:t>
      </w:r>
      <w:r>
        <w:rPr>
          <w:spacing w:val="-17"/>
        </w:rPr>
        <w:t xml:space="preserve"> </w:t>
      </w:r>
      <w:r>
        <w:t>incorporating</w:t>
      </w:r>
      <w:r>
        <w:rPr>
          <w:spacing w:val="-18"/>
        </w:rPr>
        <w:t xml:space="preserve"> </w:t>
      </w:r>
      <w:r>
        <w:t>user-specific</w:t>
      </w:r>
      <w:r>
        <w:rPr>
          <w:spacing w:val="-17"/>
        </w:rPr>
        <w:t xml:space="preserve"> </w:t>
      </w:r>
      <w:r>
        <w:t>data,</w:t>
      </w:r>
      <w:r>
        <w:rPr>
          <w:spacing w:val="-18"/>
        </w:rPr>
        <w:t xml:space="preserve"> </w:t>
      </w:r>
      <w:r>
        <w:t>such</w:t>
      </w:r>
      <w:r>
        <w:rPr>
          <w:spacing w:val="-17"/>
        </w:rPr>
        <w:t xml:space="preserve"> </w:t>
      </w:r>
      <w:r>
        <w:t>as</w:t>
      </w:r>
      <w:r>
        <w:rPr>
          <w:spacing w:val="-18"/>
        </w:rPr>
        <w:t xml:space="preserve"> </w:t>
      </w:r>
      <w:r>
        <w:t>past interactions,</w:t>
      </w:r>
      <w:r>
        <w:rPr>
          <w:spacing w:val="-5"/>
        </w:rPr>
        <w:t xml:space="preserve"> </w:t>
      </w:r>
      <w:r>
        <w:t>preferences,</w:t>
      </w:r>
      <w:r>
        <w:rPr>
          <w:spacing w:val="-5"/>
        </w:rPr>
        <w:t xml:space="preserve"> </w:t>
      </w:r>
      <w:r>
        <w:t>and</w:t>
      </w:r>
      <w:r>
        <w:rPr>
          <w:spacing w:val="-3"/>
        </w:rPr>
        <w:t xml:space="preserve"> </w:t>
      </w:r>
      <w:r>
        <w:t>shopping</w:t>
      </w:r>
      <w:r>
        <w:rPr>
          <w:spacing w:val="-3"/>
        </w:rPr>
        <w:t xml:space="preserve"> </w:t>
      </w:r>
      <w:r>
        <w:t>history,</w:t>
      </w:r>
      <w:r>
        <w:rPr>
          <w:spacing w:val="-5"/>
        </w:rPr>
        <w:t xml:space="preserve"> </w:t>
      </w:r>
      <w:r>
        <w:t>can</w:t>
      </w:r>
      <w:r>
        <w:rPr>
          <w:spacing w:val="-3"/>
        </w:rPr>
        <w:t xml:space="preserve"> </w:t>
      </w:r>
      <w:r>
        <w:t>enhance</w:t>
      </w:r>
      <w:r>
        <w:rPr>
          <w:spacing w:val="-4"/>
        </w:rPr>
        <w:t xml:space="preserve"> </w:t>
      </w:r>
      <w:r>
        <w:t>retrieval</w:t>
      </w:r>
      <w:r>
        <w:rPr>
          <w:spacing w:val="-3"/>
        </w:rPr>
        <w:t xml:space="preserve"> </w:t>
      </w:r>
      <w:r>
        <w:t>relevance.</w:t>
      </w:r>
      <w:r>
        <w:rPr>
          <w:spacing w:val="-5"/>
        </w:rPr>
        <w:t xml:space="preserve"> </w:t>
      </w:r>
      <w:r>
        <w:t>By integrating collaborative filtering and recommendation algorithms, CBIR can be transformed</w:t>
      </w:r>
      <w:r>
        <w:rPr>
          <w:spacing w:val="-10"/>
        </w:rPr>
        <w:t xml:space="preserve"> </w:t>
      </w:r>
      <w:r>
        <w:t>into</w:t>
      </w:r>
      <w:r>
        <w:rPr>
          <w:spacing w:val="-10"/>
        </w:rPr>
        <w:t xml:space="preserve"> </w:t>
      </w:r>
      <w:r>
        <w:t>a</w:t>
      </w:r>
      <w:r>
        <w:rPr>
          <w:spacing w:val="-9"/>
        </w:rPr>
        <w:t xml:space="preserve"> </w:t>
      </w:r>
      <w:r>
        <w:t>personalized</w:t>
      </w:r>
      <w:r>
        <w:rPr>
          <w:spacing w:val="-10"/>
        </w:rPr>
        <w:t xml:space="preserve"> </w:t>
      </w:r>
      <w:r>
        <w:t>visual</w:t>
      </w:r>
      <w:r>
        <w:rPr>
          <w:spacing w:val="-10"/>
        </w:rPr>
        <w:t xml:space="preserve"> </w:t>
      </w:r>
      <w:r>
        <w:t>search</w:t>
      </w:r>
      <w:r>
        <w:rPr>
          <w:spacing w:val="-10"/>
        </w:rPr>
        <w:t xml:space="preserve"> </w:t>
      </w:r>
      <w:r>
        <w:t>engine</w:t>
      </w:r>
      <w:r>
        <w:rPr>
          <w:spacing w:val="-9"/>
        </w:rPr>
        <w:t xml:space="preserve"> </w:t>
      </w:r>
      <w:r>
        <w:t>that</w:t>
      </w:r>
      <w:r>
        <w:rPr>
          <w:spacing w:val="-10"/>
        </w:rPr>
        <w:t xml:space="preserve"> </w:t>
      </w:r>
      <w:r>
        <w:t>tailors</w:t>
      </w:r>
      <w:r>
        <w:rPr>
          <w:spacing w:val="-10"/>
        </w:rPr>
        <w:t xml:space="preserve"> </w:t>
      </w:r>
      <w:r>
        <w:t>search</w:t>
      </w:r>
      <w:r>
        <w:rPr>
          <w:spacing w:val="-10"/>
        </w:rPr>
        <w:t xml:space="preserve"> </w:t>
      </w:r>
      <w:r>
        <w:t>results</w:t>
      </w:r>
      <w:r>
        <w:rPr>
          <w:spacing w:val="-10"/>
        </w:rPr>
        <w:t xml:space="preserve"> </w:t>
      </w:r>
      <w:r>
        <w:t>based on individual user behavior. This can improve user satisfaction and increase engagement in e-commerce and content discovery platforms.</w:t>
      </w:r>
    </w:p>
    <w:p w14:paraId="37B7E7B0" w14:textId="77777777" w:rsidR="00432D9A" w:rsidRDefault="0017059F" w:rsidP="00432D9A">
      <w:pPr>
        <w:pStyle w:val="BodyText"/>
        <w:spacing w:before="270" w:line="360" w:lineRule="auto"/>
        <w:ind w:left="360" w:right="713"/>
        <w:jc w:val="both"/>
      </w:pPr>
      <w:r>
        <w:t>Lastly, addressing ethical concerns is essential for responsible AI development. As CBIR involves processing user-uploaded images, privacy concerns must be taken seriously. Future enhancements should incorporate privacy-preserving techniques such as federated learning and differential privacy, ensuring that user data is processed</w:t>
      </w:r>
      <w:r>
        <w:rPr>
          <w:spacing w:val="-3"/>
        </w:rPr>
        <w:t xml:space="preserve"> </w:t>
      </w:r>
      <w:r>
        <w:t>securely</w:t>
      </w:r>
      <w:r>
        <w:rPr>
          <w:spacing w:val="-4"/>
        </w:rPr>
        <w:t xml:space="preserve"> </w:t>
      </w:r>
      <w:r>
        <w:t>without</w:t>
      </w:r>
      <w:r>
        <w:rPr>
          <w:spacing w:val="-3"/>
        </w:rPr>
        <w:t xml:space="preserve"> </w:t>
      </w:r>
      <w:r>
        <w:t>being</w:t>
      </w:r>
      <w:r>
        <w:rPr>
          <w:spacing w:val="-4"/>
        </w:rPr>
        <w:t xml:space="preserve"> </w:t>
      </w:r>
      <w:r>
        <w:t>stored</w:t>
      </w:r>
      <w:r>
        <w:rPr>
          <w:spacing w:val="-6"/>
        </w:rPr>
        <w:t xml:space="preserve"> </w:t>
      </w:r>
      <w:r>
        <w:t>in</w:t>
      </w:r>
      <w:r>
        <w:rPr>
          <w:spacing w:val="-5"/>
        </w:rPr>
        <w:t xml:space="preserve"> </w:t>
      </w:r>
      <w:r>
        <w:t>centralized</w:t>
      </w:r>
      <w:r>
        <w:rPr>
          <w:spacing w:val="-3"/>
        </w:rPr>
        <w:t xml:space="preserve"> </w:t>
      </w:r>
      <w:r>
        <w:t>databases.</w:t>
      </w:r>
      <w:r>
        <w:rPr>
          <w:spacing w:val="-5"/>
        </w:rPr>
        <w:t xml:space="preserve"> </w:t>
      </w:r>
      <w:r>
        <w:t xml:space="preserve">Additionally, bias detection and mitigation techniques should be implemented to prevent unfair retrieval outcomes. Creating transparent Explainable AI (XAI) frameworks for </w:t>
      </w:r>
    </w:p>
    <w:p w14:paraId="2A6DA558" w14:textId="77777777" w:rsidR="00432D9A" w:rsidRDefault="00432D9A" w:rsidP="00432D9A">
      <w:pPr>
        <w:pStyle w:val="BodyText"/>
        <w:spacing w:before="270" w:line="360" w:lineRule="auto"/>
        <w:ind w:left="360" w:right="713"/>
        <w:jc w:val="both"/>
      </w:pPr>
    </w:p>
    <w:p w14:paraId="4193E569" w14:textId="25402F91" w:rsidR="00432D9A" w:rsidRDefault="0017059F" w:rsidP="00432D9A">
      <w:pPr>
        <w:pStyle w:val="BodyText"/>
        <w:spacing w:before="270" w:line="360" w:lineRule="auto"/>
        <w:ind w:left="360" w:right="713"/>
        <w:jc w:val="both"/>
      </w:pPr>
      <w:r>
        <w:lastRenderedPageBreak/>
        <w:t>CBIR can also help users understand why certain images were retrieved, building trust and accountability in AI-driven visual search systems.</w:t>
      </w:r>
    </w:p>
    <w:p w14:paraId="46BA90FF" w14:textId="32354B3B" w:rsidR="0017059F" w:rsidRDefault="0017059F" w:rsidP="00432D9A">
      <w:pPr>
        <w:pStyle w:val="BodyText"/>
        <w:spacing w:before="270" w:line="360" w:lineRule="auto"/>
        <w:ind w:left="360" w:right="713"/>
        <w:jc w:val="both"/>
      </w:pPr>
      <w:r>
        <w:t>By focusing on accuracy improvements, dataset fairness, real-time optimization, personalization, and ethical AI practices, the next generation of CBIR systems can become more reliable, efficient, and user-centric. These advancements will further enhance e-commerce, healthcare, security, and digital content retrieval, making CBIR</w:t>
      </w:r>
      <w:r>
        <w:rPr>
          <w:spacing w:val="-14"/>
        </w:rPr>
        <w:t xml:space="preserve"> </w:t>
      </w:r>
      <w:r>
        <w:t>a</w:t>
      </w:r>
      <w:r>
        <w:rPr>
          <w:spacing w:val="-13"/>
        </w:rPr>
        <w:t xml:space="preserve"> </w:t>
      </w:r>
      <w:r>
        <w:t>more</w:t>
      </w:r>
      <w:r>
        <w:rPr>
          <w:spacing w:val="-15"/>
        </w:rPr>
        <w:t xml:space="preserve"> </w:t>
      </w:r>
      <w:r>
        <w:t>intelligent</w:t>
      </w:r>
      <w:r>
        <w:rPr>
          <w:spacing w:val="-15"/>
        </w:rPr>
        <w:t xml:space="preserve"> </w:t>
      </w:r>
      <w:r>
        <w:t>and</w:t>
      </w:r>
      <w:r>
        <w:rPr>
          <w:spacing w:val="-13"/>
        </w:rPr>
        <w:t xml:space="preserve"> </w:t>
      </w:r>
      <w:r>
        <w:t>ethical</w:t>
      </w:r>
      <w:r>
        <w:rPr>
          <w:spacing w:val="-12"/>
        </w:rPr>
        <w:t xml:space="preserve"> </w:t>
      </w:r>
      <w:r>
        <w:t>technology</w:t>
      </w:r>
      <w:r>
        <w:rPr>
          <w:spacing w:val="-13"/>
        </w:rPr>
        <w:t xml:space="preserve"> </w:t>
      </w:r>
      <w:r>
        <w:t>for</w:t>
      </w:r>
      <w:r>
        <w:rPr>
          <w:spacing w:val="-16"/>
        </w:rPr>
        <w:t xml:space="preserve"> </w:t>
      </w:r>
      <w:r>
        <w:t>image-based</w:t>
      </w:r>
      <w:r>
        <w:rPr>
          <w:spacing w:val="-13"/>
        </w:rPr>
        <w:t xml:space="preserve"> </w:t>
      </w:r>
      <w:r>
        <w:t>search</w:t>
      </w:r>
      <w:r>
        <w:rPr>
          <w:spacing w:val="-14"/>
        </w:rPr>
        <w:t xml:space="preserve"> </w:t>
      </w:r>
      <w:r>
        <w:t>applications.</w:t>
      </w:r>
    </w:p>
    <w:p w14:paraId="2BBF83F6" w14:textId="77777777" w:rsidR="0017059F" w:rsidRDefault="0017059F" w:rsidP="0017059F">
      <w:pPr>
        <w:pStyle w:val="BodyText"/>
        <w:spacing w:line="360" w:lineRule="auto"/>
        <w:jc w:val="both"/>
        <w:sectPr w:rsidR="0017059F" w:rsidSect="0017059F">
          <w:pgSz w:w="12240" w:h="15840"/>
          <w:pgMar w:top="980" w:right="720" w:bottom="1300" w:left="1080" w:header="716" w:footer="1103" w:gutter="0"/>
          <w:cols w:space="720"/>
        </w:sectPr>
      </w:pPr>
    </w:p>
    <w:p w14:paraId="6D3632EE" w14:textId="77777777" w:rsidR="0017059F" w:rsidRDefault="0017059F" w:rsidP="0017059F">
      <w:pPr>
        <w:pStyle w:val="BodyText"/>
        <w:spacing w:before="9"/>
        <w:rPr>
          <w:sz w:val="15"/>
        </w:rPr>
      </w:pPr>
    </w:p>
    <w:p w14:paraId="550BBB34" w14:textId="77777777" w:rsidR="006B74BB" w:rsidRDefault="006B74BB">
      <w:pPr>
        <w:pStyle w:val="BodyText"/>
        <w:spacing w:before="9"/>
        <w:rPr>
          <w:sz w:val="15"/>
        </w:rPr>
      </w:pPr>
    </w:p>
    <w:p w14:paraId="3E19A0EB" w14:textId="77777777" w:rsidR="006B74BB" w:rsidRDefault="00000000">
      <w:pPr>
        <w:pStyle w:val="BodyText"/>
        <w:ind w:left="331"/>
        <w:rPr>
          <w:sz w:val="20"/>
        </w:rPr>
      </w:pPr>
      <w:r>
        <w:rPr>
          <w:noProof/>
          <w:sz w:val="20"/>
        </w:rPr>
        <mc:AlternateContent>
          <mc:Choice Requires="wpg">
            <w:drawing>
              <wp:inline distT="0" distB="0" distL="0" distR="0" wp14:anchorId="32CE52C4" wp14:editId="304A00A5">
                <wp:extent cx="5981065" cy="313055"/>
                <wp:effectExtent l="0" t="0" r="0" b="1270"/>
                <wp:docPr id="103" name="Group 103"/>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104" name="Graphic 104"/>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105" name="Graphic 105"/>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s:wsp>
                        <wps:cNvPr id="106" name="Textbox 106"/>
                        <wps:cNvSpPr txBox="1"/>
                        <wps:spPr>
                          <a:xfrm>
                            <a:off x="0" y="6095"/>
                            <a:ext cx="5981065" cy="306705"/>
                          </a:xfrm>
                          <a:prstGeom prst="rect">
                            <a:avLst/>
                          </a:prstGeom>
                        </wps:spPr>
                        <wps:txbx>
                          <w:txbxContent>
                            <w:p w14:paraId="6B023531" w14:textId="77777777" w:rsidR="006B74BB" w:rsidRDefault="00000000">
                              <w:pPr>
                                <w:ind w:left="28"/>
                                <w:rPr>
                                  <w:b/>
                                  <w:sz w:val="28"/>
                                </w:rPr>
                              </w:pPr>
                              <w:r>
                                <w:rPr>
                                  <w:b/>
                                  <w:color w:val="FFFFFF"/>
                                  <w:sz w:val="28"/>
                                </w:rPr>
                                <w:t>8</w:t>
                              </w:r>
                              <w:r>
                                <w:rPr>
                                  <w:b/>
                                  <w:color w:val="FFFFFF"/>
                                  <w:spacing w:val="1"/>
                                  <w:sz w:val="28"/>
                                </w:rPr>
                                <w:t xml:space="preserve"> </w:t>
                              </w:r>
                              <w:r>
                                <w:rPr>
                                  <w:b/>
                                  <w:color w:val="FFFFFF"/>
                                  <w:spacing w:val="-2"/>
                                  <w:sz w:val="28"/>
                                </w:rPr>
                                <w:t>CONCLUSION</w:t>
                              </w:r>
                            </w:p>
                          </w:txbxContent>
                        </wps:txbx>
                        <wps:bodyPr wrap="square" lIns="0" tIns="0" rIns="0" bIns="0" rtlCol="0">
                          <a:noAutofit/>
                        </wps:bodyPr>
                      </wps:wsp>
                    </wpg:wgp>
                  </a:graphicData>
                </a:graphic>
              </wp:inline>
            </w:drawing>
          </mc:Choice>
          <mc:Fallback>
            <w:pict>
              <v:group w14:anchorId="32CE52C4" id="Group 103" o:spid="_x0000_s1074" style="width:470.95pt;height:24.65pt;mso-position-horizontal-relative:char;mso-position-vertical-relative:lin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">
                <v:shape id="Graphic 104" o:spid="_x0000_s1075"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" path="m5981065,l,,,6096r5981065,l5981065,xe" fillcolor="black" stroked="f">
                  <v:path arrowok="t"/>
                </v:shape>
                <v:shape id="Graphic 105" o:spid="_x0000_s1076"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" path="m5981065,l,,,306628r5981065,l5981065,xe" fillcolor="#999" stroked="f">
                  <v:path arrowok="t"/>
                </v:shape>
                <v:shape id="Textbox 106" o:spid="_x0000_s1077" type="#_x0000_t202" style="position:absolute;top:60;width:59810;height:3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6B023531" w14:textId="77777777" w:rsidR="006B74BB" w:rsidRDefault="00000000">
                        <w:pPr>
                          <w:ind w:left="28"/>
                          <w:rPr>
                            <w:b/>
                            <w:sz w:val="28"/>
                          </w:rPr>
                        </w:pPr>
                        <w:r>
                          <w:rPr>
                            <w:b/>
                            <w:color w:val="FFFFFF"/>
                            <w:sz w:val="28"/>
                          </w:rPr>
                          <w:t>8</w:t>
                        </w:r>
                        <w:r>
                          <w:rPr>
                            <w:b/>
                            <w:color w:val="FFFFFF"/>
                            <w:spacing w:val="1"/>
                            <w:sz w:val="28"/>
                          </w:rPr>
                          <w:t xml:space="preserve"> </w:t>
                        </w:r>
                        <w:r>
                          <w:rPr>
                            <w:b/>
                            <w:color w:val="FFFFFF"/>
                            <w:spacing w:val="-2"/>
                            <w:sz w:val="28"/>
                          </w:rPr>
                          <w:t>CONCLUSION</w:t>
                        </w:r>
                      </w:p>
                    </w:txbxContent>
                  </v:textbox>
                </v:shape>
                <w10:anchorlock/>
              </v:group>
            </w:pict>
          </mc:Fallback>
        </mc:AlternateContent>
      </w:r>
    </w:p>
    <w:p w14:paraId="783F27D7" w14:textId="77777777" w:rsidR="006B74BB" w:rsidRDefault="006B74BB">
      <w:pPr>
        <w:pStyle w:val="BodyText"/>
        <w:spacing w:before="10"/>
      </w:pPr>
    </w:p>
    <w:p w14:paraId="29E86675" w14:textId="77777777" w:rsidR="006B74BB" w:rsidRDefault="00000000">
      <w:pPr>
        <w:pStyle w:val="BodyText"/>
        <w:spacing w:line="360" w:lineRule="auto"/>
        <w:ind w:left="360" w:right="713"/>
        <w:jc w:val="both"/>
      </w:pPr>
      <w:r>
        <w:t>The Content-Based Image Retrieval (CBIR) system developed in this project highlights the potential of deep learning to revolutionize search functionality in e- commerce</w:t>
      </w:r>
      <w:r>
        <w:rPr>
          <w:spacing w:val="-14"/>
        </w:rPr>
        <w:t xml:space="preserve"> </w:t>
      </w:r>
      <w:r>
        <w:t>by</w:t>
      </w:r>
      <w:r>
        <w:rPr>
          <w:spacing w:val="-14"/>
        </w:rPr>
        <w:t xml:space="preserve"> </w:t>
      </w:r>
      <w:r>
        <w:t>enabling</w:t>
      </w:r>
      <w:r>
        <w:rPr>
          <w:spacing w:val="-12"/>
        </w:rPr>
        <w:t xml:space="preserve"> </w:t>
      </w:r>
      <w:r>
        <w:t>accurate</w:t>
      </w:r>
      <w:r>
        <w:rPr>
          <w:spacing w:val="-12"/>
        </w:rPr>
        <w:t xml:space="preserve"> </w:t>
      </w:r>
      <w:r>
        <w:t>retrieval</w:t>
      </w:r>
      <w:r>
        <w:rPr>
          <w:spacing w:val="-14"/>
        </w:rPr>
        <w:t xml:space="preserve"> </w:t>
      </w:r>
      <w:r>
        <w:t>of</w:t>
      </w:r>
      <w:r>
        <w:rPr>
          <w:spacing w:val="-15"/>
        </w:rPr>
        <w:t xml:space="preserve"> </w:t>
      </w:r>
      <w:r>
        <w:t>visually</w:t>
      </w:r>
      <w:r>
        <w:rPr>
          <w:spacing w:val="-12"/>
        </w:rPr>
        <w:t xml:space="preserve"> </w:t>
      </w:r>
      <w:r>
        <w:t>similar</w:t>
      </w:r>
      <w:r>
        <w:rPr>
          <w:spacing w:val="-15"/>
        </w:rPr>
        <w:t xml:space="preserve"> </w:t>
      </w:r>
      <w:r>
        <w:t>items.</w:t>
      </w:r>
      <w:r>
        <w:rPr>
          <w:spacing w:val="-13"/>
        </w:rPr>
        <w:t xml:space="preserve"> </w:t>
      </w:r>
      <w:r>
        <w:t>By</w:t>
      </w:r>
      <w:r>
        <w:rPr>
          <w:spacing w:val="-12"/>
        </w:rPr>
        <w:t xml:space="preserve"> </w:t>
      </w:r>
      <w:r>
        <w:t>leveraging</w:t>
      </w:r>
      <w:r>
        <w:rPr>
          <w:spacing w:val="-14"/>
        </w:rPr>
        <w:t xml:space="preserve"> </w:t>
      </w:r>
      <w:r>
        <w:t>the ResNet50 architecture on the Fashion MNIST dataset, we achieved a validation accuracy of 87%, showcasing the model’s capability to extract, process, and compare visual features effectively. Unlike traditional text-based search methods, which rely heavily on keywords and often fail to capture subtle visual details, this CBIR approach enables users to search for products directly based on images, making the search experience more intuitive and user-friendly.</w:t>
      </w:r>
    </w:p>
    <w:p w14:paraId="53AF5A03" w14:textId="77777777" w:rsidR="006B74BB" w:rsidRDefault="00000000">
      <w:pPr>
        <w:pStyle w:val="BodyText"/>
        <w:spacing w:before="281" w:line="360" w:lineRule="auto"/>
        <w:ind w:left="360" w:right="718"/>
        <w:jc w:val="both"/>
      </w:pPr>
      <w:r>
        <w:t>This</w:t>
      </w:r>
      <w:r>
        <w:rPr>
          <w:spacing w:val="-18"/>
        </w:rPr>
        <w:t xml:space="preserve"> </w:t>
      </w:r>
      <w:r>
        <w:t>project</w:t>
      </w:r>
      <w:r>
        <w:rPr>
          <w:spacing w:val="-17"/>
        </w:rPr>
        <w:t xml:space="preserve"> </w:t>
      </w:r>
      <w:r>
        <w:t>successfully</w:t>
      </w:r>
      <w:r>
        <w:rPr>
          <w:spacing w:val="-18"/>
        </w:rPr>
        <w:t xml:space="preserve"> </w:t>
      </w:r>
      <w:r>
        <w:t>demonstrates</w:t>
      </w:r>
      <w:r>
        <w:rPr>
          <w:spacing w:val="-17"/>
        </w:rPr>
        <w:t xml:space="preserve"> </w:t>
      </w:r>
      <w:r>
        <w:t>how</w:t>
      </w:r>
      <w:r>
        <w:rPr>
          <w:spacing w:val="-18"/>
        </w:rPr>
        <w:t xml:space="preserve"> </w:t>
      </w:r>
      <w:r>
        <w:t>CBIR</w:t>
      </w:r>
      <w:r>
        <w:rPr>
          <w:spacing w:val="-17"/>
        </w:rPr>
        <w:t xml:space="preserve"> </w:t>
      </w:r>
      <w:r>
        <w:t>technology</w:t>
      </w:r>
      <w:r>
        <w:rPr>
          <w:spacing w:val="-17"/>
        </w:rPr>
        <w:t xml:space="preserve"> </w:t>
      </w:r>
      <w:r>
        <w:t>can</w:t>
      </w:r>
      <w:r>
        <w:rPr>
          <w:spacing w:val="-17"/>
        </w:rPr>
        <w:t xml:space="preserve"> </w:t>
      </w:r>
      <w:r>
        <w:t>be</w:t>
      </w:r>
      <w:r>
        <w:rPr>
          <w:spacing w:val="-17"/>
        </w:rPr>
        <w:t xml:space="preserve"> </w:t>
      </w:r>
      <w:r>
        <w:t>applied</w:t>
      </w:r>
      <w:r>
        <w:rPr>
          <w:spacing w:val="-17"/>
        </w:rPr>
        <w:t xml:space="preserve"> </w:t>
      </w:r>
      <w:r>
        <w:t>to</w:t>
      </w:r>
      <w:r>
        <w:rPr>
          <w:spacing w:val="-17"/>
        </w:rPr>
        <w:t xml:space="preserve"> </w:t>
      </w:r>
      <w:r>
        <w:t>meet the growing demand for efficient, image-based product search solutions. Through this approach, users can bypass text-based queries and instead find items visually, enhancing search accuracy and relevance. As e-commerce platforms strive to improve user satisfaction and streamline product discovery, this model provides a foundational step toward implementing visually driven, intelligent search systems.</w:t>
      </w:r>
    </w:p>
    <w:p w14:paraId="091D182F" w14:textId="77777777" w:rsidR="006B74BB" w:rsidRDefault="006B74BB">
      <w:pPr>
        <w:pStyle w:val="BodyText"/>
        <w:spacing w:before="160"/>
      </w:pPr>
    </w:p>
    <w:p w14:paraId="3C35768D" w14:textId="77777777" w:rsidR="006B74BB" w:rsidRDefault="00000000">
      <w:pPr>
        <w:pStyle w:val="BodyText"/>
        <w:spacing w:line="360" w:lineRule="auto"/>
        <w:ind w:left="360" w:right="714"/>
        <w:jc w:val="both"/>
      </w:pPr>
      <w:r>
        <w:t>The current implementation forms a strong basis for further improvement and scalability.</w:t>
      </w:r>
      <w:r>
        <w:rPr>
          <w:spacing w:val="-7"/>
        </w:rPr>
        <w:t xml:space="preserve"> </w:t>
      </w:r>
      <w:r>
        <w:t>Future</w:t>
      </w:r>
      <w:r>
        <w:rPr>
          <w:spacing w:val="-8"/>
        </w:rPr>
        <w:t xml:space="preserve"> </w:t>
      </w:r>
      <w:r>
        <w:t>directions</w:t>
      </w:r>
      <w:r>
        <w:rPr>
          <w:spacing w:val="-6"/>
        </w:rPr>
        <w:t xml:space="preserve"> </w:t>
      </w:r>
      <w:r>
        <w:t>include</w:t>
      </w:r>
      <w:r>
        <w:rPr>
          <w:spacing w:val="-6"/>
        </w:rPr>
        <w:t xml:space="preserve"> </w:t>
      </w:r>
      <w:r>
        <w:t>fine-tuning</w:t>
      </w:r>
      <w:r>
        <w:rPr>
          <w:spacing w:val="-6"/>
        </w:rPr>
        <w:t xml:space="preserve"> </w:t>
      </w:r>
      <w:r>
        <w:t>model</w:t>
      </w:r>
      <w:r>
        <w:rPr>
          <w:spacing w:val="-8"/>
        </w:rPr>
        <w:t xml:space="preserve"> </w:t>
      </w:r>
      <w:r>
        <w:t>performance,</w:t>
      </w:r>
      <w:r>
        <w:rPr>
          <w:spacing w:val="-7"/>
        </w:rPr>
        <w:t xml:space="preserve"> </w:t>
      </w:r>
      <w:r>
        <w:t>expanding</w:t>
      </w:r>
      <w:r>
        <w:rPr>
          <w:spacing w:val="-6"/>
        </w:rPr>
        <w:t xml:space="preserve"> </w:t>
      </w:r>
      <w:r>
        <w:t>the system to support diverse, high-resolution, colored datasets, and enabling real-time processing to make the system responsive in real-world settings. Personalization capabilities can be integrated to tailor recommendations to user preferences, and cloud</w:t>
      </w:r>
      <w:r>
        <w:rPr>
          <w:spacing w:val="-18"/>
        </w:rPr>
        <w:t xml:space="preserve"> </w:t>
      </w:r>
      <w:r>
        <w:t>deployment</w:t>
      </w:r>
      <w:r>
        <w:rPr>
          <w:spacing w:val="-17"/>
        </w:rPr>
        <w:t xml:space="preserve"> </w:t>
      </w:r>
      <w:r>
        <w:t>can</w:t>
      </w:r>
      <w:r>
        <w:rPr>
          <w:spacing w:val="-18"/>
        </w:rPr>
        <w:t xml:space="preserve"> </w:t>
      </w:r>
      <w:r>
        <w:t>ensure</w:t>
      </w:r>
      <w:r>
        <w:rPr>
          <w:spacing w:val="-17"/>
        </w:rPr>
        <w:t xml:space="preserve"> </w:t>
      </w:r>
      <w:r>
        <w:t>the</w:t>
      </w:r>
      <w:r>
        <w:rPr>
          <w:spacing w:val="-18"/>
        </w:rPr>
        <w:t xml:space="preserve"> </w:t>
      </w:r>
      <w:r>
        <w:t>scalability</w:t>
      </w:r>
      <w:r>
        <w:rPr>
          <w:spacing w:val="-17"/>
        </w:rPr>
        <w:t xml:space="preserve"> </w:t>
      </w:r>
      <w:r>
        <w:t>and</w:t>
      </w:r>
      <w:r>
        <w:rPr>
          <w:spacing w:val="-18"/>
        </w:rPr>
        <w:t xml:space="preserve"> </w:t>
      </w:r>
      <w:r>
        <w:t>availability</w:t>
      </w:r>
      <w:r>
        <w:rPr>
          <w:spacing w:val="-17"/>
        </w:rPr>
        <w:t xml:space="preserve"> </w:t>
      </w:r>
      <w:r>
        <w:t>required</w:t>
      </w:r>
      <w:r>
        <w:rPr>
          <w:spacing w:val="-18"/>
        </w:rPr>
        <w:t xml:space="preserve"> </w:t>
      </w:r>
      <w:r>
        <w:t>for</w:t>
      </w:r>
      <w:r>
        <w:rPr>
          <w:spacing w:val="-17"/>
        </w:rPr>
        <w:t xml:space="preserve"> </w:t>
      </w:r>
      <w:r>
        <w:t>commercial applications.</w:t>
      </w:r>
      <w:r>
        <w:rPr>
          <w:spacing w:val="-16"/>
        </w:rPr>
        <w:t xml:space="preserve"> </w:t>
      </w:r>
      <w:r>
        <w:t>These</w:t>
      </w:r>
      <w:r>
        <w:rPr>
          <w:spacing w:val="-11"/>
        </w:rPr>
        <w:t xml:space="preserve"> </w:t>
      </w:r>
      <w:r>
        <w:t>enhancements</w:t>
      </w:r>
      <w:r>
        <w:rPr>
          <w:spacing w:val="-13"/>
        </w:rPr>
        <w:t xml:space="preserve"> </w:t>
      </w:r>
      <w:r>
        <w:t>could</w:t>
      </w:r>
      <w:r>
        <w:rPr>
          <w:spacing w:val="-13"/>
        </w:rPr>
        <w:t xml:space="preserve"> </w:t>
      </w:r>
      <w:r>
        <w:t>lead</w:t>
      </w:r>
      <w:r>
        <w:rPr>
          <w:spacing w:val="-15"/>
        </w:rPr>
        <w:t xml:space="preserve"> </w:t>
      </w:r>
      <w:r>
        <w:t>to</w:t>
      </w:r>
      <w:r>
        <w:rPr>
          <w:spacing w:val="-13"/>
        </w:rPr>
        <w:t xml:space="preserve"> </w:t>
      </w:r>
      <w:r>
        <w:t>a</w:t>
      </w:r>
      <w:r>
        <w:rPr>
          <w:spacing w:val="-16"/>
        </w:rPr>
        <w:t xml:space="preserve"> </w:t>
      </w:r>
      <w:r>
        <w:t>highly</w:t>
      </w:r>
      <w:r>
        <w:rPr>
          <w:spacing w:val="-15"/>
        </w:rPr>
        <w:t xml:space="preserve"> </w:t>
      </w:r>
      <w:r>
        <w:t>effective,</w:t>
      </w:r>
      <w:r>
        <w:rPr>
          <w:spacing w:val="-14"/>
        </w:rPr>
        <w:t xml:space="preserve"> </w:t>
      </w:r>
      <w:r>
        <w:t>personalized,</w:t>
      </w:r>
      <w:r>
        <w:rPr>
          <w:spacing w:val="-14"/>
        </w:rPr>
        <w:t xml:space="preserve"> </w:t>
      </w:r>
      <w:r>
        <w:t>and visually centered e-commerce search experience, paving the way for new possibilities in online retail.</w:t>
      </w:r>
    </w:p>
    <w:p w14:paraId="6A11D0E4" w14:textId="77777777" w:rsidR="006B74BB" w:rsidRDefault="006B74BB">
      <w:pPr>
        <w:pStyle w:val="BodyText"/>
        <w:spacing w:line="360" w:lineRule="auto"/>
        <w:jc w:val="both"/>
        <w:sectPr w:rsidR="006B74BB">
          <w:pgSz w:w="12240" w:h="15840"/>
          <w:pgMar w:top="980" w:right="720" w:bottom="1300" w:left="1080" w:header="716" w:footer="1103" w:gutter="0"/>
          <w:cols w:space="720"/>
        </w:sectPr>
      </w:pPr>
    </w:p>
    <w:p w14:paraId="4887BA95" w14:textId="77777777" w:rsidR="006B74BB" w:rsidRDefault="006B74BB">
      <w:pPr>
        <w:pStyle w:val="BodyText"/>
        <w:spacing w:before="38"/>
      </w:pPr>
    </w:p>
    <w:p w14:paraId="1A0DB45B" w14:textId="77777777" w:rsidR="006B74BB" w:rsidRDefault="00000000">
      <w:pPr>
        <w:pStyle w:val="ListParagraph"/>
        <w:numPr>
          <w:ilvl w:val="0"/>
          <w:numId w:val="13"/>
        </w:numPr>
        <w:tabs>
          <w:tab w:val="left" w:pos="838"/>
        </w:tabs>
        <w:spacing w:line="360" w:lineRule="auto"/>
        <w:ind w:right="713" w:firstLine="69"/>
        <w:jc w:val="both"/>
        <w:rPr>
          <w:sz w:val="28"/>
        </w:rPr>
      </w:pPr>
      <w:r>
        <w:rPr>
          <w:sz w:val="28"/>
        </w:rPr>
        <w:t xml:space="preserve">Singh, Sachendra &amp; Batra, Shalini. (2020). An efficient bi-layer content based image retrieval system. Multimedia Tools and Applications. 79. 10.1007/s11042- </w:t>
      </w:r>
      <w:r>
        <w:rPr>
          <w:spacing w:val="-2"/>
          <w:sz w:val="28"/>
        </w:rPr>
        <w:t>019-08401-7.</w:t>
      </w:r>
    </w:p>
    <w:p w14:paraId="1ACCD2D0" w14:textId="77777777" w:rsidR="006B74BB" w:rsidRDefault="006B74BB">
      <w:pPr>
        <w:pStyle w:val="BodyText"/>
        <w:spacing w:before="161"/>
      </w:pPr>
    </w:p>
    <w:p w14:paraId="3EC0418A" w14:textId="77777777" w:rsidR="006B74BB" w:rsidRDefault="00000000">
      <w:pPr>
        <w:pStyle w:val="ListParagraph"/>
        <w:numPr>
          <w:ilvl w:val="0"/>
          <w:numId w:val="13"/>
        </w:numPr>
        <w:tabs>
          <w:tab w:val="left" w:pos="776"/>
        </w:tabs>
        <w:spacing w:line="360" w:lineRule="auto"/>
        <w:ind w:right="716" w:firstLine="0"/>
        <w:jc w:val="both"/>
        <w:rPr>
          <w:sz w:val="28"/>
        </w:rPr>
      </w:pPr>
      <w:r>
        <w:rPr>
          <w:sz w:val="28"/>
        </w:rPr>
        <w:t>Bagwari, A.; Sinha, A.; Singh, N.K.; Garg, N.; Kanti, J. CBIR-DSS: Business Decision</w:t>
      </w:r>
      <w:r>
        <w:rPr>
          <w:spacing w:val="80"/>
          <w:w w:val="150"/>
          <w:sz w:val="28"/>
        </w:rPr>
        <w:t xml:space="preserve"> </w:t>
      </w:r>
      <w:r>
        <w:rPr>
          <w:sz w:val="28"/>
        </w:rPr>
        <w:t>Oriented</w:t>
      </w:r>
      <w:r>
        <w:rPr>
          <w:spacing w:val="80"/>
          <w:w w:val="150"/>
          <w:sz w:val="28"/>
        </w:rPr>
        <w:t xml:space="preserve"> </w:t>
      </w:r>
      <w:r>
        <w:rPr>
          <w:sz w:val="28"/>
        </w:rPr>
        <w:t>Content-Based</w:t>
      </w:r>
      <w:r>
        <w:rPr>
          <w:spacing w:val="80"/>
          <w:w w:val="150"/>
          <w:sz w:val="28"/>
        </w:rPr>
        <w:t xml:space="preserve"> </w:t>
      </w:r>
      <w:r>
        <w:rPr>
          <w:sz w:val="28"/>
        </w:rPr>
        <w:t>Recommendation</w:t>
      </w:r>
      <w:r>
        <w:rPr>
          <w:spacing w:val="80"/>
          <w:w w:val="150"/>
          <w:sz w:val="28"/>
        </w:rPr>
        <w:t xml:space="preserve"> </w:t>
      </w:r>
      <w:r>
        <w:rPr>
          <w:sz w:val="28"/>
        </w:rPr>
        <w:t>Model</w:t>
      </w:r>
      <w:r>
        <w:rPr>
          <w:spacing w:val="80"/>
          <w:w w:val="150"/>
          <w:sz w:val="28"/>
        </w:rPr>
        <w:t xml:space="preserve"> </w:t>
      </w:r>
      <w:r>
        <w:rPr>
          <w:sz w:val="28"/>
        </w:rPr>
        <w:t>for</w:t>
      </w:r>
      <w:r>
        <w:rPr>
          <w:spacing w:val="80"/>
          <w:w w:val="150"/>
          <w:sz w:val="28"/>
        </w:rPr>
        <w:t xml:space="preserve"> </w:t>
      </w:r>
      <w:r>
        <w:rPr>
          <w:sz w:val="28"/>
        </w:rPr>
        <w:t>E- Commerce. Information 2022, 13, 479.</w:t>
      </w:r>
    </w:p>
    <w:p w14:paraId="709F2C03" w14:textId="77777777" w:rsidR="006B74BB" w:rsidRDefault="006B74BB">
      <w:pPr>
        <w:pStyle w:val="BodyText"/>
        <w:spacing w:before="162"/>
      </w:pPr>
    </w:p>
    <w:p w14:paraId="256869F9" w14:textId="77777777" w:rsidR="006B74BB" w:rsidRPr="006F4DA4" w:rsidRDefault="00000000">
      <w:pPr>
        <w:pStyle w:val="ListParagraph"/>
        <w:numPr>
          <w:ilvl w:val="0"/>
          <w:numId w:val="13"/>
        </w:numPr>
        <w:tabs>
          <w:tab w:val="left" w:pos="764"/>
        </w:tabs>
        <w:spacing w:line="360" w:lineRule="auto"/>
        <w:ind w:right="714" w:firstLine="0"/>
        <w:jc w:val="both"/>
        <w:rPr>
          <w:sz w:val="28"/>
        </w:rPr>
      </w:pPr>
      <w:r>
        <w:rPr>
          <w:sz w:val="28"/>
        </w:rPr>
        <w:t xml:space="preserve">V. Kodgirwar, "Application of </w:t>
      </w:r>
      <w:proofErr w:type="gramStart"/>
      <w:r>
        <w:rPr>
          <w:sz w:val="28"/>
        </w:rPr>
        <w:t>content based</w:t>
      </w:r>
      <w:proofErr w:type="gramEnd"/>
      <w:r>
        <w:rPr>
          <w:sz w:val="28"/>
        </w:rPr>
        <w:t xml:space="preserve"> image retrieval for E-commerce," 2016</w:t>
      </w:r>
      <w:r>
        <w:rPr>
          <w:spacing w:val="-3"/>
          <w:sz w:val="28"/>
        </w:rPr>
        <w:t xml:space="preserve"> </w:t>
      </w:r>
      <w:r>
        <w:rPr>
          <w:sz w:val="28"/>
        </w:rPr>
        <w:t>World</w:t>
      </w:r>
      <w:r>
        <w:rPr>
          <w:spacing w:val="-3"/>
          <w:sz w:val="28"/>
        </w:rPr>
        <w:t xml:space="preserve"> </w:t>
      </w:r>
      <w:r>
        <w:rPr>
          <w:sz w:val="28"/>
        </w:rPr>
        <w:t>Conference</w:t>
      </w:r>
      <w:r>
        <w:rPr>
          <w:spacing w:val="-4"/>
          <w:sz w:val="28"/>
        </w:rPr>
        <w:t xml:space="preserve"> </w:t>
      </w:r>
      <w:r>
        <w:rPr>
          <w:sz w:val="28"/>
        </w:rPr>
        <w:t>on</w:t>
      </w:r>
      <w:r>
        <w:rPr>
          <w:spacing w:val="-3"/>
          <w:sz w:val="28"/>
        </w:rPr>
        <w:t xml:space="preserve"> </w:t>
      </w:r>
      <w:r>
        <w:rPr>
          <w:sz w:val="28"/>
        </w:rPr>
        <w:t>Futuristic</w:t>
      </w:r>
      <w:r>
        <w:rPr>
          <w:spacing w:val="-6"/>
          <w:sz w:val="28"/>
        </w:rPr>
        <w:t xml:space="preserve"> </w:t>
      </w:r>
      <w:r>
        <w:rPr>
          <w:sz w:val="28"/>
        </w:rPr>
        <w:t>Trends</w:t>
      </w:r>
      <w:r>
        <w:rPr>
          <w:spacing w:val="-3"/>
          <w:sz w:val="28"/>
        </w:rPr>
        <w:t xml:space="preserve"> </w:t>
      </w:r>
      <w:r>
        <w:rPr>
          <w:sz w:val="28"/>
        </w:rPr>
        <w:t>in</w:t>
      </w:r>
      <w:r>
        <w:rPr>
          <w:spacing w:val="-3"/>
          <w:sz w:val="28"/>
        </w:rPr>
        <w:t xml:space="preserve"> </w:t>
      </w:r>
      <w:r>
        <w:rPr>
          <w:sz w:val="28"/>
        </w:rPr>
        <w:t>Research</w:t>
      </w:r>
      <w:r>
        <w:rPr>
          <w:spacing w:val="-3"/>
          <w:sz w:val="28"/>
        </w:rPr>
        <w:t xml:space="preserve"> </w:t>
      </w:r>
      <w:r>
        <w:rPr>
          <w:sz w:val="28"/>
        </w:rPr>
        <w:t>and</w:t>
      </w:r>
      <w:r>
        <w:rPr>
          <w:spacing w:val="-3"/>
          <w:sz w:val="28"/>
        </w:rPr>
        <w:t xml:space="preserve"> </w:t>
      </w:r>
      <w:r>
        <w:rPr>
          <w:sz w:val="28"/>
        </w:rPr>
        <w:t>Innovation</w:t>
      </w:r>
      <w:r>
        <w:rPr>
          <w:spacing w:val="-3"/>
          <w:sz w:val="28"/>
        </w:rPr>
        <w:t xml:space="preserve"> </w:t>
      </w:r>
      <w:r>
        <w:rPr>
          <w:sz w:val="28"/>
        </w:rPr>
        <w:t>for</w:t>
      </w:r>
      <w:r>
        <w:rPr>
          <w:spacing w:val="-4"/>
          <w:sz w:val="28"/>
        </w:rPr>
        <w:t xml:space="preserve"> </w:t>
      </w:r>
      <w:r>
        <w:rPr>
          <w:sz w:val="28"/>
        </w:rPr>
        <w:t xml:space="preserve">Social Welfare (Startup Conclave), Coimbatore, India, 2016, pp. 1-3, </w:t>
      </w:r>
      <w:proofErr w:type="spellStart"/>
      <w:r>
        <w:rPr>
          <w:sz w:val="28"/>
        </w:rPr>
        <w:t>doi</w:t>
      </w:r>
      <w:proofErr w:type="spellEnd"/>
      <w:r>
        <w:rPr>
          <w:sz w:val="28"/>
        </w:rPr>
        <w:t xml:space="preserve">: </w:t>
      </w:r>
      <w:r>
        <w:rPr>
          <w:spacing w:val="-2"/>
          <w:sz w:val="28"/>
        </w:rPr>
        <w:t>10.1109/STARTUP.2016.7583906.</w:t>
      </w:r>
    </w:p>
    <w:p w14:paraId="07966814" w14:textId="77777777" w:rsidR="006F4DA4" w:rsidRPr="006F4DA4" w:rsidRDefault="006F4DA4" w:rsidP="006F4DA4">
      <w:pPr>
        <w:pStyle w:val="ListParagraph"/>
        <w:rPr>
          <w:sz w:val="28"/>
        </w:rPr>
      </w:pPr>
    </w:p>
    <w:p w14:paraId="5F1D7174" w14:textId="43FDF874"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 xml:space="preserve">Tong, Lijuan &amp; Tong, </w:t>
      </w:r>
      <w:proofErr w:type="spellStart"/>
      <w:r w:rsidRPr="006F4DA4">
        <w:rPr>
          <w:sz w:val="28"/>
        </w:rPr>
        <w:t>Ruobei</w:t>
      </w:r>
      <w:proofErr w:type="spellEnd"/>
      <w:r w:rsidRPr="006F4DA4">
        <w:rPr>
          <w:sz w:val="28"/>
        </w:rPr>
        <w:t xml:space="preserve"> &amp; Chen, Lin. (2020). Efficient retrieval algorithm for multimedia image information. Multimedia Tools and Applications. 79. 10.1007/s11042-019-07886-6.</w:t>
      </w:r>
    </w:p>
    <w:p w14:paraId="2A0F3380" w14:textId="77777777" w:rsidR="006F4DA4" w:rsidRPr="006F4DA4" w:rsidRDefault="006F4DA4" w:rsidP="006F4DA4">
      <w:pPr>
        <w:pStyle w:val="ListParagraph"/>
        <w:rPr>
          <w:sz w:val="28"/>
        </w:rPr>
      </w:pPr>
    </w:p>
    <w:p w14:paraId="5D192E39" w14:textId="3F74F9E6"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 xml:space="preserve">Kafle, Anup &amp; Timsina, </w:t>
      </w:r>
      <w:proofErr w:type="spellStart"/>
      <w:r w:rsidRPr="006F4DA4">
        <w:rPr>
          <w:sz w:val="28"/>
        </w:rPr>
        <w:t>Anushil</w:t>
      </w:r>
      <w:proofErr w:type="spellEnd"/>
      <w:r w:rsidRPr="006F4DA4">
        <w:rPr>
          <w:sz w:val="28"/>
        </w:rPr>
        <w:t xml:space="preserve"> &amp; Sedai, Rochak &amp; Subedi, Sandeep &amp; Neupane, Upendra &amp; Prasad, Prakash. (2024). Content-Based Image Retrieval and Recommendation Based on User Reviews. International Journal on Engineering Technology. 2. 106-116. 10.3126/</w:t>
      </w:r>
      <w:proofErr w:type="gramStart"/>
      <w:r w:rsidRPr="006F4DA4">
        <w:rPr>
          <w:sz w:val="28"/>
        </w:rPr>
        <w:t>injet.v</w:t>
      </w:r>
      <w:proofErr w:type="gramEnd"/>
      <w:r w:rsidRPr="006F4DA4">
        <w:rPr>
          <w:sz w:val="28"/>
        </w:rPr>
        <w:t>2i1.72526.</w:t>
      </w:r>
    </w:p>
    <w:p w14:paraId="19A46A2D" w14:textId="77777777" w:rsidR="006F4DA4" w:rsidRPr="006F4DA4" w:rsidRDefault="006F4DA4" w:rsidP="006F4DA4">
      <w:pPr>
        <w:pStyle w:val="ListParagraph"/>
        <w:rPr>
          <w:sz w:val="28"/>
        </w:rPr>
      </w:pPr>
    </w:p>
    <w:p w14:paraId="7646EAA3" w14:textId="035BCD1D" w:rsidR="006F4DA4" w:rsidRDefault="006F4DA4">
      <w:pPr>
        <w:pStyle w:val="ListParagraph"/>
        <w:numPr>
          <w:ilvl w:val="0"/>
          <w:numId w:val="13"/>
        </w:numPr>
        <w:tabs>
          <w:tab w:val="left" w:pos="764"/>
        </w:tabs>
        <w:spacing w:line="360" w:lineRule="auto"/>
        <w:ind w:right="714" w:firstLine="0"/>
        <w:jc w:val="both"/>
        <w:rPr>
          <w:sz w:val="28"/>
        </w:rPr>
      </w:pPr>
      <w:proofErr w:type="spellStart"/>
      <w:r w:rsidRPr="006F4DA4">
        <w:rPr>
          <w:sz w:val="28"/>
        </w:rPr>
        <w:t>Zeain</w:t>
      </w:r>
      <w:proofErr w:type="spellEnd"/>
      <w:r w:rsidRPr="006F4DA4">
        <w:rPr>
          <w:sz w:val="28"/>
        </w:rPr>
        <w:t>, Abdulrahman &amp; Ibrahim, Abdullahi. (2024). Enhancing Content-Based Image Retrieval with a Stacked Ensemble of Deep Learning Models. 1-11. 10.1109/ISAS64331.2024.10845555.</w:t>
      </w:r>
    </w:p>
    <w:p w14:paraId="7B441C1F" w14:textId="77777777" w:rsidR="006F4DA4" w:rsidRDefault="006F4DA4" w:rsidP="006F4DA4">
      <w:pPr>
        <w:pStyle w:val="ListParagraph"/>
        <w:rPr>
          <w:sz w:val="28"/>
        </w:rPr>
      </w:pPr>
    </w:p>
    <w:p w14:paraId="2B6E00DD" w14:textId="77777777" w:rsidR="006F4DA4" w:rsidRDefault="006F4DA4" w:rsidP="006F4DA4">
      <w:pPr>
        <w:pStyle w:val="ListParagraph"/>
        <w:rPr>
          <w:sz w:val="28"/>
        </w:rPr>
      </w:pPr>
    </w:p>
    <w:p w14:paraId="191301EB" w14:textId="77777777" w:rsidR="006F4DA4" w:rsidRPr="006F4DA4" w:rsidRDefault="006F4DA4" w:rsidP="006F4DA4">
      <w:pPr>
        <w:pStyle w:val="ListParagraph"/>
        <w:rPr>
          <w:sz w:val="28"/>
        </w:rPr>
      </w:pPr>
    </w:p>
    <w:p w14:paraId="538DA01B" w14:textId="491C3F4D" w:rsidR="006F4DA4" w:rsidRDefault="006F4DA4">
      <w:pPr>
        <w:pStyle w:val="ListParagraph"/>
        <w:numPr>
          <w:ilvl w:val="0"/>
          <w:numId w:val="13"/>
        </w:numPr>
        <w:tabs>
          <w:tab w:val="left" w:pos="764"/>
        </w:tabs>
        <w:spacing w:line="360" w:lineRule="auto"/>
        <w:ind w:right="714" w:firstLine="0"/>
        <w:jc w:val="both"/>
        <w:rPr>
          <w:sz w:val="28"/>
        </w:rPr>
      </w:pPr>
      <w:proofErr w:type="spellStart"/>
      <w:r w:rsidRPr="006F4DA4">
        <w:rPr>
          <w:sz w:val="28"/>
        </w:rPr>
        <w:t>Saadatfar</w:t>
      </w:r>
      <w:proofErr w:type="spellEnd"/>
      <w:r w:rsidRPr="006F4DA4">
        <w:rPr>
          <w:sz w:val="28"/>
        </w:rPr>
        <w:t xml:space="preserve">, Hamid &amp; </w:t>
      </w:r>
      <w:proofErr w:type="spellStart"/>
      <w:r w:rsidRPr="006F4DA4">
        <w:rPr>
          <w:sz w:val="28"/>
        </w:rPr>
        <w:t>Hoseini</w:t>
      </w:r>
      <w:proofErr w:type="spellEnd"/>
      <w:r w:rsidRPr="006F4DA4">
        <w:rPr>
          <w:sz w:val="28"/>
        </w:rPr>
        <w:t>, Seyyed &amp; Eshghi, Amir &amp; Mohammadi, Saba. (2024). Content-Based Image Retrieval Using Texture Features Extracted from Two-Layer Local Binary Pattern. Iran Journal of Computer Science. 9. 15-27. 10.22034/csj.2024.197225.</w:t>
      </w:r>
    </w:p>
    <w:p w14:paraId="0F41FE46" w14:textId="38994E29"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 xml:space="preserve">K., Vijay &amp; </w:t>
      </w:r>
      <w:proofErr w:type="spellStart"/>
      <w:r w:rsidRPr="006F4DA4">
        <w:rPr>
          <w:sz w:val="28"/>
        </w:rPr>
        <w:t>Jayashreeb</w:t>
      </w:r>
      <w:proofErr w:type="spellEnd"/>
      <w:r w:rsidRPr="006F4DA4">
        <w:rPr>
          <w:sz w:val="28"/>
        </w:rPr>
        <w:t xml:space="preserve">, </w:t>
      </w:r>
      <w:proofErr w:type="gramStart"/>
      <w:r w:rsidRPr="006F4DA4">
        <w:rPr>
          <w:sz w:val="28"/>
        </w:rPr>
        <w:t>K..</w:t>
      </w:r>
      <w:proofErr w:type="gramEnd"/>
      <w:r w:rsidRPr="006F4DA4">
        <w:rPr>
          <w:sz w:val="28"/>
        </w:rPr>
        <w:t xml:space="preserve"> (2024). </w:t>
      </w:r>
      <w:proofErr w:type="spellStart"/>
      <w:r w:rsidRPr="006F4DA4">
        <w:rPr>
          <w:sz w:val="28"/>
        </w:rPr>
        <w:t>Secureimagesec</w:t>
      </w:r>
      <w:proofErr w:type="spellEnd"/>
      <w:r w:rsidRPr="006F4DA4">
        <w:rPr>
          <w:sz w:val="28"/>
        </w:rPr>
        <w:t>: A privacy-preserving framework for outsourced picture representation with content-based image retrieval. Intelligent Data Analysis. 1-22. 10.3233/IDA-240265.</w:t>
      </w:r>
    </w:p>
    <w:p w14:paraId="10398A31" w14:textId="14E9E651"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 xml:space="preserve">K., Vijay &amp; </w:t>
      </w:r>
      <w:proofErr w:type="spellStart"/>
      <w:r w:rsidRPr="006F4DA4">
        <w:rPr>
          <w:sz w:val="28"/>
        </w:rPr>
        <w:t>Jayashreeb</w:t>
      </w:r>
      <w:proofErr w:type="spellEnd"/>
      <w:r w:rsidRPr="006F4DA4">
        <w:rPr>
          <w:sz w:val="28"/>
        </w:rPr>
        <w:t xml:space="preserve">, </w:t>
      </w:r>
      <w:proofErr w:type="gramStart"/>
      <w:r w:rsidRPr="006F4DA4">
        <w:rPr>
          <w:sz w:val="28"/>
        </w:rPr>
        <w:t>K..</w:t>
      </w:r>
      <w:proofErr w:type="gramEnd"/>
      <w:r w:rsidRPr="006F4DA4">
        <w:rPr>
          <w:sz w:val="28"/>
        </w:rPr>
        <w:t xml:space="preserve"> (2024). </w:t>
      </w:r>
      <w:proofErr w:type="spellStart"/>
      <w:r w:rsidRPr="006F4DA4">
        <w:rPr>
          <w:sz w:val="28"/>
        </w:rPr>
        <w:t>Secureimagesec</w:t>
      </w:r>
      <w:proofErr w:type="spellEnd"/>
      <w:r w:rsidRPr="006F4DA4">
        <w:rPr>
          <w:sz w:val="28"/>
        </w:rPr>
        <w:t>: A privacy-preserving framework for outsourced picture representation with content-based image retrieval. Intelligent Data Analysis. 1-22. 10.3233/IDA-240265.</w:t>
      </w:r>
    </w:p>
    <w:p w14:paraId="34159694" w14:textId="056A78BE"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 xml:space="preserve">Varshney, Seema &amp; Singh, Sarika &amp; Lakshmi, Chenna &amp; </w:t>
      </w:r>
      <w:proofErr w:type="spellStart"/>
      <w:r w:rsidRPr="006F4DA4">
        <w:rPr>
          <w:sz w:val="28"/>
        </w:rPr>
        <w:t>Patvardhan</w:t>
      </w:r>
      <w:proofErr w:type="spellEnd"/>
      <w:r w:rsidRPr="006F4DA4">
        <w:rPr>
          <w:sz w:val="28"/>
        </w:rPr>
        <w:t xml:space="preserve">, </w:t>
      </w:r>
      <w:proofErr w:type="gramStart"/>
      <w:r w:rsidRPr="006F4DA4">
        <w:rPr>
          <w:sz w:val="28"/>
        </w:rPr>
        <w:t>C..</w:t>
      </w:r>
      <w:proofErr w:type="gramEnd"/>
      <w:r w:rsidRPr="006F4DA4">
        <w:rPr>
          <w:sz w:val="28"/>
        </w:rPr>
        <w:t xml:space="preserve"> (2023). Content-Based Image Retrieval of Indian Traditional Textile motifs using deep feature fusion. 10.21203/rs.3.rs-3513825/v1.</w:t>
      </w:r>
    </w:p>
    <w:p w14:paraId="7626D2B1" w14:textId="55468FFC"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Gautam, Giriraj &amp; Khanna, Anita. (2024). Content Based Image Retrieval System Using CNN based Deep Learning Models. Procedia Computer Science. 235. 3131-3141. 10.1016/j.procs.2024.04.296.</w:t>
      </w:r>
    </w:p>
    <w:p w14:paraId="3E6F647F" w14:textId="222C8723"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Kaur, Jaspreet &amp; Gupta, Divya &amp; Singh, Amrinder &amp; Shah, Syed. (2024). Leveraging Content Based Image Retrieval Using Data Mining for Efficient Image Exploration. 10.1007/978-981-97-0700-3_14.</w:t>
      </w:r>
    </w:p>
    <w:p w14:paraId="08FDA8C7" w14:textId="0621F181" w:rsidR="006F4DA4" w:rsidRDefault="006F4DA4">
      <w:pPr>
        <w:pStyle w:val="ListParagraph"/>
        <w:numPr>
          <w:ilvl w:val="0"/>
          <w:numId w:val="13"/>
        </w:numPr>
        <w:tabs>
          <w:tab w:val="left" w:pos="764"/>
        </w:tabs>
        <w:spacing w:line="360" w:lineRule="auto"/>
        <w:ind w:right="714" w:firstLine="0"/>
        <w:jc w:val="both"/>
        <w:rPr>
          <w:sz w:val="28"/>
        </w:rPr>
      </w:pPr>
      <w:r w:rsidRPr="006F4DA4">
        <w:rPr>
          <w:sz w:val="28"/>
        </w:rPr>
        <w:t xml:space="preserve">Rani K, Vijila &amp; Prince, M. &amp; Therese, </w:t>
      </w:r>
      <w:proofErr w:type="spellStart"/>
      <w:proofErr w:type="gramStart"/>
      <w:r w:rsidRPr="006F4DA4">
        <w:rPr>
          <w:sz w:val="28"/>
        </w:rPr>
        <w:t>P.Sujatha</w:t>
      </w:r>
      <w:proofErr w:type="spellEnd"/>
      <w:proofErr w:type="gramEnd"/>
      <w:r w:rsidRPr="006F4DA4">
        <w:rPr>
          <w:sz w:val="28"/>
        </w:rPr>
        <w:t xml:space="preserve"> &amp; </w:t>
      </w:r>
      <w:proofErr w:type="spellStart"/>
      <w:r w:rsidRPr="006F4DA4">
        <w:rPr>
          <w:sz w:val="28"/>
        </w:rPr>
        <w:t>Shermila</w:t>
      </w:r>
      <w:proofErr w:type="spellEnd"/>
      <w:r w:rsidRPr="006F4DA4">
        <w:rPr>
          <w:sz w:val="28"/>
        </w:rPr>
        <w:t xml:space="preserve"> P, Josephin &amp; Devi, E.. (2023). Content-based medical image retrieval using fractional Hartley transform with hybrid features. Multimedia Tools and Applications. 83. 1-26. 10.1007/s11042-023-16462-y.</w:t>
      </w:r>
    </w:p>
    <w:p w14:paraId="66B66E4F" w14:textId="3B791794" w:rsidR="006F4DA4" w:rsidRDefault="006F4DA4">
      <w:pPr>
        <w:pStyle w:val="ListParagraph"/>
        <w:numPr>
          <w:ilvl w:val="0"/>
          <w:numId w:val="13"/>
        </w:numPr>
        <w:tabs>
          <w:tab w:val="left" w:pos="764"/>
        </w:tabs>
        <w:spacing w:line="360" w:lineRule="auto"/>
        <w:ind w:right="714" w:firstLine="0"/>
        <w:jc w:val="both"/>
        <w:rPr>
          <w:sz w:val="28"/>
        </w:rPr>
      </w:pPr>
      <w:proofErr w:type="spellStart"/>
      <w:r w:rsidRPr="006F4DA4">
        <w:rPr>
          <w:sz w:val="28"/>
        </w:rPr>
        <w:t>Keisham</w:t>
      </w:r>
      <w:proofErr w:type="spellEnd"/>
      <w:r w:rsidRPr="006F4DA4">
        <w:rPr>
          <w:sz w:val="28"/>
        </w:rPr>
        <w:t xml:space="preserve">, Nepoleon &amp; </w:t>
      </w:r>
      <w:proofErr w:type="spellStart"/>
      <w:r w:rsidRPr="006F4DA4">
        <w:rPr>
          <w:sz w:val="28"/>
        </w:rPr>
        <w:t>Arambam</w:t>
      </w:r>
      <w:proofErr w:type="spellEnd"/>
      <w:r w:rsidRPr="006F4DA4">
        <w:rPr>
          <w:sz w:val="28"/>
        </w:rPr>
        <w:t>, Neelima. (2023). An Efficient Content-Based Image Retrieval Using Threefold Technique. 10.1007/978-981-99-4713-3_45.</w:t>
      </w:r>
    </w:p>
    <w:sectPr w:rsidR="006F4DA4">
      <w:headerReference w:type="default" r:id="rId35"/>
      <w:footerReference w:type="default" r:id="rId36"/>
      <w:pgSz w:w="12240" w:h="15840"/>
      <w:pgMar w:top="1640" w:right="720" w:bottom="1300" w:left="1080" w:header="716" w:footer="11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029CF" w14:textId="77777777" w:rsidR="00CB0EF8" w:rsidRDefault="00CB0EF8">
      <w:r>
        <w:separator/>
      </w:r>
    </w:p>
  </w:endnote>
  <w:endnote w:type="continuationSeparator" w:id="0">
    <w:p w14:paraId="0C8DECE2" w14:textId="77777777" w:rsidR="00CB0EF8" w:rsidRDefault="00CB0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628F7" w14:textId="77777777" w:rsidR="006B74BB" w:rsidRDefault="00000000">
    <w:pPr>
      <w:pStyle w:val="BodyText"/>
      <w:spacing w:line="14" w:lineRule="auto"/>
      <w:rPr>
        <w:sz w:val="20"/>
      </w:rPr>
    </w:pPr>
    <w:r>
      <w:rPr>
        <w:noProof/>
        <w:sz w:val="20"/>
      </w:rPr>
      <mc:AlternateContent>
        <mc:Choice Requires="wps">
          <w:drawing>
            <wp:anchor distT="0" distB="0" distL="0" distR="0" simplePos="0" relativeHeight="251654656" behindDoc="1" locked="0" layoutInCell="1" allowOverlap="1" wp14:anchorId="06AE32BC" wp14:editId="63DCF9D0">
              <wp:simplePos x="0" y="0"/>
              <wp:positionH relativeFrom="page">
                <wp:posOffset>895985</wp:posOffset>
              </wp:positionH>
              <wp:positionV relativeFrom="page">
                <wp:posOffset>9180195</wp:posOffset>
              </wp:positionV>
              <wp:extent cx="5981065" cy="56515"/>
              <wp:effectExtent l="0" t="0" r="0" b="0"/>
              <wp:wrapNone/>
              <wp:docPr id="9" name="Graphic 9"/>
              <wp:cNvGraphicFramePr/>
              <a:graphic xmlns:a="http://schemas.openxmlformats.org/drawingml/2006/main">
                <a:graphicData uri="http://schemas.microsoft.com/office/word/2010/wordprocessingShape">
                  <wps:wsp>
                    <wps:cNvSpPr/>
                    <wps:spPr>
                      <a:xfrm>
                        <a:off x="0" y="0"/>
                        <a:ext cx="5981065" cy="56515"/>
                      </a:xfrm>
                      <a:custGeom>
                        <a:avLst/>
                        <a:gdLst/>
                        <a:ahLst/>
                        <a:cxnLst/>
                        <a:rect l="l" t="t" r="r" b="b"/>
                        <a:pathLst>
                          <a:path w="5981065" h="56515">
                            <a:moveTo>
                              <a:pt x="5981065" y="47244"/>
                            </a:moveTo>
                            <a:lnTo>
                              <a:pt x="0" y="47244"/>
                            </a:lnTo>
                            <a:lnTo>
                              <a:pt x="0" y="56400"/>
                            </a:lnTo>
                            <a:lnTo>
                              <a:pt x="5981065" y="56400"/>
                            </a:lnTo>
                            <a:lnTo>
                              <a:pt x="5981065" y="47244"/>
                            </a:lnTo>
                            <a:close/>
                          </a:path>
                          <a:path w="5981065" h="56515">
                            <a:moveTo>
                              <a:pt x="5981065" y="0"/>
                            </a:moveTo>
                            <a:lnTo>
                              <a:pt x="0" y="0"/>
                            </a:lnTo>
                            <a:lnTo>
                              <a:pt x="0" y="38100"/>
                            </a:lnTo>
                            <a:lnTo>
                              <a:pt x="5981065" y="38100"/>
                            </a:lnTo>
                            <a:lnTo>
                              <a:pt x="5981065" y="0"/>
                            </a:lnTo>
                            <a:close/>
                          </a:path>
                        </a:pathLst>
                      </a:custGeom>
                      <a:solidFill>
                        <a:srgbClr val="612322"/>
                      </a:solidFill>
                    </wps:spPr>
                    <wps:bodyPr wrap="square" lIns="0" tIns="0" rIns="0" bIns="0" rtlCol="0">
                      <a:noAutofit/>
                    </wps:bodyPr>
                  </wps:wsp>
                </a:graphicData>
              </a:graphic>
            </wp:anchor>
          </w:drawing>
        </mc:Choice>
        <mc:Fallback>
          <w:pict>
            <v:shape w14:anchorId="1FFE8FA5" id="Graphic 9" o:spid="_x0000_s1026" style="position:absolute;margin-left:70.55pt;margin-top:722.85pt;width:470.95pt;height:4.45pt;z-index:-251661824;visibility:visible;mso-wrap-style:square;mso-wrap-distance-left:0;mso-wrap-distance-top:0;mso-wrap-distance-right:0;mso-wrap-distance-bottom:0;mso-position-horizontal:absolute;mso-position-horizontal-relative:page;mso-position-vertical:absolute;mso-position-vertical-relative:page;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" path="m5981065,47244l,47244r,9156l5981065,56400r,-9156xem5981065,l,,,38100r5981065,l5981065,xe" fillcolor="#612322" stroked="f">
              <v:path arrowok="t"/>
              <w10:wrap anchorx="page" anchory="page"/>
            </v:shape>
          </w:pict>
        </mc:Fallback>
      </mc:AlternateContent>
    </w:r>
    <w:r>
      <w:rPr>
        <w:noProof/>
        <w:sz w:val="20"/>
      </w:rPr>
      <mc:AlternateContent>
        <mc:Choice Requires="wps">
          <w:drawing>
            <wp:anchor distT="0" distB="0" distL="0" distR="0" simplePos="0" relativeHeight="251655680" behindDoc="1" locked="0" layoutInCell="1" allowOverlap="1" wp14:anchorId="2F687E26" wp14:editId="56BC4C9F">
              <wp:simplePos x="0" y="0"/>
              <wp:positionH relativeFrom="page">
                <wp:posOffset>901700</wp:posOffset>
              </wp:positionH>
              <wp:positionV relativeFrom="page">
                <wp:posOffset>9236075</wp:posOffset>
              </wp:positionV>
              <wp:extent cx="3598545" cy="204470"/>
              <wp:effectExtent l="0" t="0" r="0" b="0"/>
              <wp:wrapNone/>
              <wp:docPr id="10" name="Textbox 10"/>
              <wp:cNvGraphicFramePr/>
              <a:graphic xmlns:a="http://schemas.openxmlformats.org/drawingml/2006/main">
                <a:graphicData uri="http://schemas.microsoft.com/office/word/2010/wordprocessingShape">
                  <wps:wsp>
                    <wps:cNvSpPr txBox="1"/>
                    <wps:spPr>
                      <a:xfrm>
                        <a:off x="0" y="0"/>
                        <a:ext cx="3598545" cy="204470"/>
                      </a:xfrm>
                      <a:prstGeom prst="rect">
                        <a:avLst/>
                      </a:prstGeom>
                    </wps:spPr>
                    <wps:txbx>
                      <w:txbxContent>
                        <w:p w14:paraId="3190E7A7" w14:textId="77777777" w:rsidR="006B74BB" w:rsidRDefault="00000000">
                          <w:pPr>
                            <w:spacing w:before="20"/>
                            <w:ind w:left="20"/>
                            <w:rPr>
                              <w:rFonts w:ascii="Cambria"/>
                              <w:sz w:val="24"/>
                            </w:rPr>
                          </w:pPr>
                          <w:r>
                            <w:rPr>
                              <w:rFonts w:ascii="Cambria"/>
                              <w:sz w:val="24"/>
                            </w:rPr>
                            <w:t>Nist</w:t>
                          </w:r>
                          <w:r>
                            <w:rPr>
                              <w:rFonts w:ascii="Cambria"/>
                              <w:spacing w:val="-3"/>
                              <w:sz w:val="24"/>
                            </w:rPr>
                            <w:t xml:space="preserve"> </w:t>
                          </w:r>
                          <w:r>
                            <w:rPr>
                              <w:rFonts w:ascii="Cambria"/>
                              <w:sz w:val="24"/>
                            </w:rPr>
                            <w:t>Institute</w:t>
                          </w:r>
                          <w:r>
                            <w:rPr>
                              <w:rFonts w:ascii="Cambria"/>
                              <w:spacing w:val="-3"/>
                              <w:sz w:val="24"/>
                            </w:rPr>
                            <w:t xml:space="preserve"> </w:t>
                          </w:r>
                          <w:r>
                            <w:rPr>
                              <w:rFonts w:ascii="Cambria"/>
                              <w:sz w:val="24"/>
                            </w:rPr>
                            <w:t>of</w:t>
                          </w:r>
                          <w:r>
                            <w:rPr>
                              <w:rFonts w:ascii="Cambria"/>
                              <w:spacing w:val="-3"/>
                              <w:sz w:val="24"/>
                            </w:rPr>
                            <w:t xml:space="preserve"> </w:t>
                          </w:r>
                          <w:r>
                            <w:rPr>
                              <w:rFonts w:ascii="Cambria"/>
                              <w:sz w:val="24"/>
                            </w:rPr>
                            <w:t>science</w:t>
                          </w:r>
                          <w:r>
                            <w:rPr>
                              <w:rFonts w:ascii="Cambria"/>
                              <w:spacing w:val="-5"/>
                              <w:sz w:val="24"/>
                            </w:rPr>
                            <w:t xml:space="preserve"> </w:t>
                          </w:r>
                          <w:r>
                            <w:rPr>
                              <w:rFonts w:ascii="Cambria"/>
                              <w:sz w:val="24"/>
                            </w:rPr>
                            <w:t>and</w:t>
                          </w:r>
                          <w:r>
                            <w:rPr>
                              <w:rFonts w:ascii="Cambria"/>
                              <w:spacing w:val="-3"/>
                              <w:sz w:val="24"/>
                            </w:rPr>
                            <w:t xml:space="preserve"> </w:t>
                          </w:r>
                          <w:r>
                            <w:rPr>
                              <w:rFonts w:ascii="Cambria"/>
                              <w:sz w:val="24"/>
                            </w:rPr>
                            <w:t>Technology</w:t>
                          </w:r>
                          <w:r>
                            <w:rPr>
                              <w:rFonts w:ascii="Cambria"/>
                              <w:spacing w:val="-3"/>
                              <w:sz w:val="24"/>
                            </w:rPr>
                            <w:t xml:space="preserve"> </w:t>
                          </w:r>
                          <w:r>
                            <w:rPr>
                              <w:rFonts w:ascii="Cambria"/>
                              <w:spacing w:val="-2"/>
                              <w:sz w:val="24"/>
                            </w:rPr>
                            <w:t>(Autonomous)</w:t>
                          </w:r>
                        </w:p>
                      </w:txbxContent>
                    </wps:txbx>
                    <wps:bodyPr wrap="square" lIns="0" tIns="0" rIns="0" bIns="0" rtlCol="0">
                      <a:noAutofit/>
                    </wps:bodyPr>
                  </wps:wsp>
                </a:graphicData>
              </a:graphic>
            </wp:anchor>
          </w:drawing>
        </mc:Choice>
        <mc:Fallback>
          <w:pict>
            <v:shapetype w14:anchorId="2F687E26" id="_x0000_t202" coordsize="21600,21600" o:spt="202" path="m,l,21600r21600,l21600,xe">
              <v:stroke joinstyle="miter"/>
              <v:path gradientshapeok="t" o:connecttype="rect"/>
            </v:shapetype>
            <v:shape id="Textbox 10" o:spid="_x0000_s1080" type="#_x0000_t202" style="position:absolute;margin-left:71pt;margin-top:727.25pt;width:283.35pt;height:16.1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" filled="f" stroked="f">
              <v:textbox inset="0,0,0,0">
                <w:txbxContent>
                  <w:p w14:paraId="3190E7A7" w14:textId="77777777" w:rsidR="006B74BB" w:rsidRDefault="00000000">
                    <w:pPr>
                      <w:spacing w:before="20"/>
                      <w:ind w:left="20"/>
                      <w:rPr>
                        <w:rFonts w:ascii="Cambria"/>
                        <w:sz w:val="24"/>
                      </w:rPr>
                    </w:pPr>
                    <w:r>
                      <w:rPr>
                        <w:rFonts w:ascii="Cambria"/>
                        <w:sz w:val="24"/>
                      </w:rPr>
                      <w:t>Nist</w:t>
                    </w:r>
                    <w:r>
                      <w:rPr>
                        <w:rFonts w:ascii="Cambria"/>
                        <w:spacing w:val="-3"/>
                        <w:sz w:val="24"/>
                      </w:rPr>
                      <w:t xml:space="preserve"> </w:t>
                    </w:r>
                    <w:r>
                      <w:rPr>
                        <w:rFonts w:ascii="Cambria"/>
                        <w:sz w:val="24"/>
                      </w:rPr>
                      <w:t>Institute</w:t>
                    </w:r>
                    <w:r>
                      <w:rPr>
                        <w:rFonts w:ascii="Cambria"/>
                        <w:spacing w:val="-3"/>
                        <w:sz w:val="24"/>
                      </w:rPr>
                      <w:t xml:space="preserve"> </w:t>
                    </w:r>
                    <w:r>
                      <w:rPr>
                        <w:rFonts w:ascii="Cambria"/>
                        <w:sz w:val="24"/>
                      </w:rPr>
                      <w:t>of</w:t>
                    </w:r>
                    <w:r>
                      <w:rPr>
                        <w:rFonts w:ascii="Cambria"/>
                        <w:spacing w:val="-3"/>
                        <w:sz w:val="24"/>
                      </w:rPr>
                      <w:t xml:space="preserve"> </w:t>
                    </w:r>
                    <w:r>
                      <w:rPr>
                        <w:rFonts w:ascii="Cambria"/>
                        <w:sz w:val="24"/>
                      </w:rPr>
                      <w:t>science</w:t>
                    </w:r>
                    <w:r>
                      <w:rPr>
                        <w:rFonts w:ascii="Cambria"/>
                        <w:spacing w:val="-5"/>
                        <w:sz w:val="24"/>
                      </w:rPr>
                      <w:t xml:space="preserve"> </w:t>
                    </w:r>
                    <w:r>
                      <w:rPr>
                        <w:rFonts w:ascii="Cambria"/>
                        <w:sz w:val="24"/>
                      </w:rPr>
                      <w:t>and</w:t>
                    </w:r>
                    <w:r>
                      <w:rPr>
                        <w:rFonts w:ascii="Cambria"/>
                        <w:spacing w:val="-3"/>
                        <w:sz w:val="24"/>
                      </w:rPr>
                      <w:t xml:space="preserve"> </w:t>
                    </w:r>
                    <w:r>
                      <w:rPr>
                        <w:rFonts w:ascii="Cambria"/>
                        <w:sz w:val="24"/>
                      </w:rPr>
                      <w:t>Technology</w:t>
                    </w:r>
                    <w:r>
                      <w:rPr>
                        <w:rFonts w:ascii="Cambria"/>
                        <w:spacing w:val="-3"/>
                        <w:sz w:val="24"/>
                      </w:rPr>
                      <w:t xml:space="preserve"> </w:t>
                    </w:r>
                    <w:r>
                      <w:rPr>
                        <w:rFonts w:ascii="Cambria"/>
                        <w:spacing w:val="-2"/>
                        <w:sz w:val="24"/>
                      </w:rPr>
                      <w:t>(Autonomous)</w:t>
                    </w:r>
                  </w:p>
                </w:txbxContent>
              </v:textbox>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10D46148" wp14:editId="3EA4C1C0">
              <wp:simplePos x="0" y="0"/>
              <wp:positionH relativeFrom="page">
                <wp:posOffset>6332855</wp:posOffset>
              </wp:positionH>
              <wp:positionV relativeFrom="page">
                <wp:posOffset>9236075</wp:posOffset>
              </wp:positionV>
              <wp:extent cx="575945" cy="204470"/>
              <wp:effectExtent l="0" t="0" r="0" b="0"/>
              <wp:wrapNone/>
              <wp:docPr id="11" name="Textbox 11"/>
              <wp:cNvGraphicFramePr/>
              <a:graphic xmlns:a="http://schemas.openxmlformats.org/drawingml/2006/main">
                <a:graphicData uri="http://schemas.microsoft.com/office/word/2010/wordprocessingShape">
                  <wps:wsp>
                    <wps:cNvSpPr txBox="1"/>
                    <wps:spPr>
                      <a:xfrm>
                        <a:off x="0" y="0"/>
                        <a:ext cx="575945" cy="204470"/>
                      </a:xfrm>
                      <a:prstGeom prst="rect">
                        <a:avLst/>
                      </a:prstGeom>
                    </wps:spPr>
                    <wps:txbx>
                      <w:txbxContent>
                        <w:p w14:paraId="51657196" w14:textId="77777777" w:rsidR="006B74BB" w:rsidRDefault="00000000">
                          <w:pPr>
                            <w:spacing w:before="20"/>
                            <w:ind w:left="20"/>
                            <w:rPr>
                              <w:rFonts w:ascii="Cambria"/>
                              <w:sz w:val="24"/>
                            </w:rPr>
                          </w:pPr>
                          <w:r>
                            <w:rPr>
                              <w:rFonts w:ascii="Cambria"/>
                              <w:sz w:val="24"/>
                            </w:rPr>
                            <w:t>Page</w:t>
                          </w:r>
                          <w:r>
                            <w:rPr>
                              <w:rFonts w:ascii="Cambria"/>
                              <w:spacing w:val="-2"/>
                              <w:sz w:val="24"/>
                            </w:rPr>
                            <w:t xml:space="preserve"> </w:t>
                          </w:r>
                          <w:r>
                            <w:rPr>
                              <w:rFonts w:ascii="Cambria"/>
                              <w:spacing w:val="-5"/>
                              <w:sz w:val="24"/>
                            </w:rPr>
                            <w:fldChar w:fldCharType="begin"/>
                          </w:r>
                          <w:r>
                            <w:rPr>
                              <w:rFonts w:ascii="Cambria"/>
                              <w:spacing w:val="-5"/>
                              <w:sz w:val="24"/>
                            </w:rPr>
                            <w:instrText xml:space="preserve"> PAGE </w:instrText>
                          </w:r>
                          <w:r>
                            <w:rPr>
                              <w:rFonts w:ascii="Cambria"/>
                              <w:spacing w:val="-5"/>
                              <w:sz w:val="24"/>
                            </w:rPr>
                            <w:fldChar w:fldCharType="separate"/>
                          </w:r>
                          <w:r>
                            <w:rPr>
                              <w:rFonts w:ascii="Cambria"/>
                              <w:spacing w:val="-5"/>
                              <w:sz w:val="24"/>
                            </w:rPr>
                            <w:t>10</w:t>
                          </w:r>
                          <w:r>
                            <w:rPr>
                              <w:rFonts w:ascii="Cambria"/>
                              <w:spacing w:val="-5"/>
                              <w:sz w:val="24"/>
                            </w:rPr>
                            <w:fldChar w:fldCharType="end"/>
                          </w:r>
                        </w:p>
                      </w:txbxContent>
                    </wps:txbx>
                    <wps:bodyPr wrap="square" lIns="0" tIns="0" rIns="0" bIns="0" rtlCol="0">
                      <a:noAutofit/>
                    </wps:bodyPr>
                  </wps:wsp>
                </a:graphicData>
              </a:graphic>
            </wp:anchor>
          </w:drawing>
        </mc:Choice>
        <mc:Fallback>
          <w:pict>
            <v:shape w14:anchorId="10D46148" id="Textbox 11" o:spid="_x0000_s1081" type="#_x0000_t202" style="position:absolute;margin-left:498.65pt;margin-top:727.25pt;width:45.35pt;height:16.1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" filled="f" stroked="f">
              <v:textbox inset="0,0,0,0">
                <w:txbxContent>
                  <w:p w14:paraId="51657196" w14:textId="77777777" w:rsidR="006B74BB" w:rsidRDefault="00000000">
                    <w:pPr>
                      <w:spacing w:before="20"/>
                      <w:ind w:left="20"/>
                      <w:rPr>
                        <w:rFonts w:ascii="Cambria"/>
                        <w:sz w:val="24"/>
                      </w:rPr>
                    </w:pPr>
                    <w:r>
                      <w:rPr>
                        <w:rFonts w:ascii="Cambria"/>
                        <w:sz w:val="24"/>
                      </w:rPr>
                      <w:t>Page</w:t>
                    </w:r>
                    <w:r>
                      <w:rPr>
                        <w:rFonts w:ascii="Cambria"/>
                        <w:spacing w:val="-2"/>
                        <w:sz w:val="24"/>
                      </w:rPr>
                      <w:t xml:space="preserve"> </w:t>
                    </w:r>
                    <w:r>
                      <w:rPr>
                        <w:rFonts w:ascii="Cambria"/>
                        <w:spacing w:val="-5"/>
                        <w:sz w:val="24"/>
                      </w:rPr>
                      <w:fldChar w:fldCharType="begin"/>
                    </w:r>
                    <w:r>
                      <w:rPr>
                        <w:rFonts w:ascii="Cambria"/>
                        <w:spacing w:val="-5"/>
                        <w:sz w:val="24"/>
                      </w:rPr>
                      <w:instrText xml:space="preserve"> PAGE </w:instrText>
                    </w:r>
                    <w:r>
                      <w:rPr>
                        <w:rFonts w:ascii="Cambria"/>
                        <w:spacing w:val="-5"/>
                        <w:sz w:val="24"/>
                      </w:rPr>
                      <w:fldChar w:fldCharType="separate"/>
                    </w:r>
                    <w:r>
                      <w:rPr>
                        <w:rFonts w:ascii="Cambria"/>
                        <w:spacing w:val="-5"/>
                        <w:sz w:val="24"/>
                      </w:rPr>
                      <w:t>10</w:t>
                    </w:r>
                    <w:r>
                      <w:rPr>
                        <w:rFonts w:ascii="Cambria"/>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5E88A" w14:textId="77777777" w:rsidR="006B74BB" w:rsidRDefault="00000000">
    <w:pPr>
      <w:pStyle w:val="BodyText"/>
      <w:spacing w:line="14" w:lineRule="auto"/>
      <w:rPr>
        <w:sz w:val="20"/>
      </w:rPr>
    </w:pPr>
    <w:r>
      <w:rPr>
        <w:noProof/>
        <w:sz w:val="20"/>
      </w:rPr>
      <mc:AlternateContent>
        <mc:Choice Requires="wps">
          <w:drawing>
            <wp:anchor distT="0" distB="0" distL="0" distR="0" simplePos="0" relativeHeight="251660800" behindDoc="1" locked="0" layoutInCell="1" allowOverlap="1" wp14:anchorId="7428F697" wp14:editId="6288F278">
              <wp:simplePos x="0" y="0"/>
              <wp:positionH relativeFrom="page">
                <wp:posOffset>895985</wp:posOffset>
              </wp:positionH>
              <wp:positionV relativeFrom="page">
                <wp:posOffset>9180195</wp:posOffset>
              </wp:positionV>
              <wp:extent cx="5981065" cy="56515"/>
              <wp:effectExtent l="0" t="0" r="0" b="0"/>
              <wp:wrapNone/>
              <wp:docPr id="112" name="Graphic 112"/>
              <wp:cNvGraphicFramePr/>
              <a:graphic xmlns:a="http://schemas.openxmlformats.org/drawingml/2006/main">
                <a:graphicData uri="http://schemas.microsoft.com/office/word/2010/wordprocessingShape">
                  <wps:wsp>
                    <wps:cNvSpPr/>
                    <wps:spPr>
                      <a:xfrm>
                        <a:off x="0" y="0"/>
                        <a:ext cx="5981065" cy="56515"/>
                      </a:xfrm>
                      <a:custGeom>
                        <a:avLst/>
                        <a:gdLst/>
                        <a:ahLst/>
                        <a:cxnLst/>
                        <a:rect l="l" t="t" r="r" b="b"/>
                        <a:pathLst>
                          <a:path w="5981065" h="56515">
                            <a:moveTo>
                              <a:pt x="5981065" y="47244"/>
                            </a:moveTo>
                            <a:lnTo>
                              <a:pt x="0" y="47244"/>
                            </a:lnTo>
                            <a:lnTo>
                              <a:pt x="0" y="56400"/>
                            </a:lnTo>
                            <a:lnTo>
                              <a:pt x="5981065" y="56400"/>
                            </a:lnTo>
                            <a:lnTo>
                              <a:pt x="5981065" y="47244"/>
                            </a:lnTo>
                            <a:close/>
                          </a:path>
                          <a:path w="5981065" h="56515">
                            <a:moveTo>
                              <a:pt x="5981065" y="0"/>
                            </a:moveTo>
                            <a:lnTo>
                              <a:pt x="0" y="0"/>
                            </a:lnTo>
                            <a:lnTo>
                              <a:pt x="0" y="38100"/>
                            </a:lnTo>
                            <a:lnTo>
                              <a:pt x="5981065" y="38100"/>
                            </a:lnTo>
                            <a:lnTo>
                              <a:pt x="5981065" y="0"/>
                            </a:lnTo>
                            <a:close/>
                          </a:path>
                        </a:pathLst>
                      </a:custGeom>
                      <a:solidFill>
                        <a:srgbClr val="612322"/>
                      </a:solidFill>
                    </wps:spPr>
                    <wps:bodyPr wrap="square" lIns="0" tIns="0" rIns="0" bIns="0" rtlCol="0">
                      <a:noAutofit/>
                    </wps:bodyPr>
                  </wps:wsp>
                </a:graphicData>
              </a:graphic>
            </wp:anchor>
          </w:drawing>
        </mc:Choice>
        <mc:Fallback>
          <w:pict>
            <v:shape w14:anchorId="3CA2A44D" id="Graphic 112" o:spid="_x0000_s1026" style="position:absolute;margin-left:70.55pt;margin-top:722.85pt;width:470.95pt;height:4.45pt;z-index:-251655680;visibility:visible;mso-wrap-style:square;mso-wrap-distance-left:0;mso-wrap-distance-top:0;mso-wrap-distance-right:0;mso-wrap-distance-bottom:0;mso-position-horizontal:absolute;mso-position-horizontal-relative:page;mso-position-vertical:absolute;mso-position-vertical-relative:page;v-text-anchor:top" coordsize="59810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" path="m5981065,47244l,47244r,9156l5981065,56400r,-9156xem5981065,l,,,38100r5981065,l5981065,xe" fillcolor="#612322" stroked="f">
              <v:path arrowok="t"/>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14:anchorId="3ACAC9EC" wp14:editId="10B144E5">
              <wp:simplePos x="0" y="0"/>
              <wp:positionH relativeFrom="page">
                <wp:posOffset>901700</wp:posOffset>
              </wp:positionH>
              <wp:positionV relativeFrom="page">
                <wp:posOffset>9236075</wp:posOffset>
              </wp:positionV>
              <wp:extent cx="3598545" cy="204470"/>
              <wp:effectExtent l="0" t="0" r="0" b="0"/>
              <wp:wrapNone/>
              <wp:docPr id="113" name="Textbox 113"/>
              <wp:cNvGraphicFramePr/>
              <a:graphic xmlns:a="http://schemas.openxmlformats.org/drawingml/2006/main">
                <a:graphicData uri="http://schemas.microsoft.com/office/word/2010/wordprocessingShape">
                  <wps:wsp>
                    <wps:cNvSpPr txBox="1"/>
                    <wps:spPr>
                      <a:xfrm>
                        <a:off x="0" y="0"/>
                        <a:ext cx="3598545" cy="204470"/>
                      </a:xfrm>
                      <a:prstGeom prst="rect">
                        <a:avLst/>
                      </a:prstGeom>
                    </wps:spPr>
                    <wps:txbx>
                      <w:txbxContent>
                        <w:p w14:paraId="5431C38F" w14:textId="77777777" w:rsidR="006B74BB" w:rsidRDefault="00000000">
                          <w:pPr>
                            <w:spacing w:before="20"/>
                            <w:ind w:left="20"/>
                            <w:rPr>
                              <w:rFonts w:ascii="Cambria"/>
                              <w:sz w:val="24"/>
                            </w:rPr>
                          </w:pPr>
                          <w:r>
                            <w:rPr>
                              <w:rFonts w:ascii="Cambria"/>
                              <w:sz w:val="24"/>
                            </w:rPr>
                            <w:t>Nist</w:t>
                          </w:r>
                          <w:r>
                            <w:rPr>
                              <w:rFonts w:ascii="Cambria"/>
                              <w:spacing w:val="-3"/>
                              <w:sz w:val="24"/>
                            </w:rPr>
                            <w:t xml:space="preserve"> </w:t>
                          </w:r>
                          <w:r>
                            <w:rPr>
                              <w:rFonts w:ascii="Cambria"/>
                              <w:sz w:val="24"/>
                            </w:rPr>
                            <w:t>Institute</w:t>
                          </w:r>
                          <w:r>
                            <w:rPr>
                              <w:rFonts w:ascii="Cambria"/>
                              <w:spacing w:val="-3"/>
                              <w:sz w:val="24"/>
                            </w:rPr>
                            <w:t xml:space="preserve"> </w:t>
                          </w:r>
                          <w:r>
                            <w:rPr>
                              <w:rFonts w:ascii="Cambria"/>
                              <w:sz w:val="24"/>
                            </w:rPr>
                            <w:t>of</w:t>
                          </w:r>
                          <w:r>
                            <w:rPr>
                              <w:rFonts w:ascii="Cambria"/>
                              <w:spacing w:val="-3"/>
                              <w:sz w:val="24"/>
                            </w:rPr>
                            <w:t xml:space="preserve"> </w:t>
                          </w:r>
                          <w:r>
                            <w:rPr>
                              <w:rFonts w:ascii="Cambria"/>
                              <w:sz w:val="24"/>
                            </w:rPr>
                            <w:t>science</w:t>
                          </w:r>
                          <w:r>
                            <w:rPr>
                              <w:rFonts w:ascii="Cambria"/>
                              <w:spacing w:val="-5"/>
                              <w:sz w:val="24"/>
                            </w:rPr>
                            <w:t xml:space="preserve"> </w:t>
                          </w:r>
                          <w:r>
                            <w:rPr>
                              <w:rFonts w:ascii="Cambria"/>
                              <w:sz w:val="24"/>
                            </w:rPr>
                            <w:t>and</w:t>
                          </w:r>
                          <w:r>
                            <w:rPr>
                              <w:rFonts w:ascii="Cambria"/>
                              <w:spacing w:val="-3"/>
                              <w:sz w:val="24"/>
                            </w:rPr>
                            <w:t xml:space="preserve"> </w:t>
                          </w:r>
                          <w:r>
                            <w:rPr>
                              <w:rFonts w:ascii="Cambria"/>
                              <w:sz w:val="24"/>
                            </w:rPr>
                            <w:t>Technology</w:t>
                          </w:r>
                          <w:r>
                            <w:rPr>
                              <w:rFonts w:ascii="Cambria"/>
                              <w:spacing w:val="-3"/>
                              <w:sz w:val="24"/>
                            </w:rPr>
                            <w:t xml:space="preserve"> </w:t>
                          </w:r>
                          <w:r>
                            <w:rPr>
                              <w:rFonts w:ascii="Cambria"/>
                              <w:spacing w:val="-2"/>
                              <w:sz w:val="24"/>
                            </w:rPr>
                            <w:t>(Autonomous)</w:t>
                          </w:r>
                        </w:p>
                      </w:txbxContent>
                    </wps:txbx>
                    <wps:bodyPr wrap="square" lIns="0" tIns="0" rIns="0" bIns="0" rtlCol="0">
                      <a:noAutofit/>
                    </wps:bodyPr>
                  </wps:wsp>
                </a:graphicData>
              </a:graphic>
            </wp:anchor>
          </w:drawing>
        </mc:Choice>
        <mc:Fallback>
          <w:pict>
            <v:shapetype w14:anchorId="3ACAC9EC" id="_x0000_t202" coordsize="21600,21600" o:spt="202" path="m,l,21600r21600,l21600,xe">
              <v:stroke joinstyle="miter"/>
              <v:path gradientshapeok="t" o:connecttype="rect"/>
            </v:shapetype>
            <v:shape id="Textbox 113" o:spid="_x0000_s1084" type="#_x0000_t202" style="position:absolute;margin-left:71pt;margin-top:727.25pt;width:283.35pt;height:16.1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" filled="f" stroked="f">
              <v:textbox inset="0,0,0,0">
                <w:txbxContent>
                  <w:p w14:paraId="5431C38F" w14:textId="77777777" w:rsidR="006B74BB" w:rsidRDefault="00000000">
                    <w:pPr>
                      <w:spacing w:before="20"/>
                      <w:ind w:left="20"/>
                      <w:rPr>
                        <w:rFonts w:ascii="Cambria"/>
                        <w:sz w:val="24"/>
                      </w:rPr>
                    </w:pPr>
                    <w:r>
                      <w:rPr>
                        <w:rFonts w:ascii="Cambria"/>
                        <w:sz w:val="24"/>
                      </w:rPr>
                      <w:t>Nist</w:t>
                    </w:r>
                    <w:r>
                      <w:rPr>
                        <w:rFonts w:ascii="Cambria"/>
                        <w:spacing w:val="-3"/>
                        <w:sz w:val="24"/>
                      </w:rPr>
                      <w:t xml:space="preserve"> </w:t>
                    </w:r>
                    <w:r>
                      <w:rPr>
                        <w:rFonts w:ascii="Cambria"/>
                        <w:sz w:val="24"/>
                      </w:rPr>
                      <w:t>Institute</w:t>
                    </w:r>
                    <w:r>
                      <w:rPr>
                        <w:rFonts w:ascii="Cambria"/>
                        <w:spacing w:val="-3"/>
                        <w:sz w:val="24"/>
                      </w:rPr>
                      <w:t xml:space="preserve"> </w:t>
                    </w:r>
                    <w:r>
                      <w:rPr>
                        <w:rFonts w:ascii="Cambria"/>
                        <w:sz w:val="24"/>
                      </w:rPr>
                      <w:t>of</w:t>
                    </w:r>
                    <w:r>
                      <w:rPr>
                        <w:rFonts w:ascii="Cambria"/>
                        <w:spacing w:val="-3"/>
                        <w:sz w:val="24"/>
                      </w:rPr>
                      <w:t xml:space="preserve"> </w:t>
                    </w:r>
                    <w:r>
                      <w:rPr>
                        <w:rFonts w:ascii="Cambria"/>
                        <w:sz w:val="24"/>
                      </w:rPr>
                      <w:t>science</w:t>
                    </w:r>
                    <w:r>
                      <w:rPr>
                        <w:rFonts w:ascii="Cambria"/>
                        <w:spacing w:val="-5"/>
                        <w:sz w:val="24"/>
                      </w:rPr>
                      <w:t xml:space="preserve"> </w:t>
                    </w:r>
                    <w:r>
                      <w:rPr>
                        <w:rFonts w:ascii="Cambria"/>
                        <w:sz w:val="24"/>
                      </w:rPr>
                      <w:t>and</w:t>
                    </w:r>
                    <w:r>
                      <w:rPr>
                        <w:rFonts w:ascii="Cambria"/>
                        <w:spacing w:val="-3"/>
                        <w:sz w:val="24"/>
                      </w:rPr>
                      <w:t xml:space="preserve"> </w:t>
                    </w:r>
                    <w:r>
                      <w:rPr>
                        <w:rFonts w:ascii="Cambria"/>
                        <w:sz w:val="24"/>
                      </w:rPr>
                      <w:t>Technology</w:t>
                    </w:r>
                    <w:r>
                      <w:rPr>
                        <w:rFonts w:ascii="Cambria"/>
                        <w:spacing w:val="-3"/>
                        <w:sz w:val="24"/>
                      </w:rPr>
                      <w:t xml:space="preserve"> </w:t>
                    </w:r>
                    <w:r>
                      <w:rPr>
                        <w:rFonts w:ascii="Cambria"/>
                        <w:spacing w:val="-2"/>
                        <w:sz w:val="24"/>
                      </w:rPr>
                      <w:t>(Autonomous)</w:t>
                    </w:r>
                  </w:p>
                </w:txbxContent>
              </v:textbox>
              <w10:wrap anchorx="page" anchory="page"/>
            </v:shape>
          </w:pict>
        </mc:Fallback>
      </mc:AlternateContent>
    </w:r>
    <w:r>
      <w:rPr>
        <w:noProof/>
        <w:sz w:val="20"/>
      </w:rPr>
      <mc:AlternateContent>
        <mc:Choice Requires="wps">
          <w:drawing>
            <wp:anchor distT="0" distB="0" distL="0" distR="0" simplePos="0" relativeHeight="251662848" behindDoc="1" locked="0" layoutInCell="1" allowOverlap="1" wp14:anchorId="7BACB6B7" wp14:editId="2BEA8D28">
              <wp:simplePos x="0" y="0"/>
              <wp:positionH relativeFrom="page">
                <wp:posOffset>6332855</wp:posOffset>
              </wp:positionH>
              <wp:positionV relativeFrom="page">
                <wp:posOffset>9236075</wp:posOffset>
              </wp:positionV>
              <wp:extent cx="575945" cy="204470"/>
              <wp:effectExtent l="0" t="0" r="0" b="0"/>
              <wp:wrapNone/>
              <wp:docPr id="114" name="Textbox 114"/>
              <wp:cNvGraphicFramePr/>
              <a:graphic xmlns:a="http://schemas.openxmlformats.org/drawingml/2006/main">
                <a:graphicData uri="http://schemas.microsoft.com/office/word/2010/wordprocessingShape">
                  <wps:wsp>
                    <wps:cNvSpPr txBox="1"/>
                    <wps:spPr>
                      <a:xfrm>
                        <a:off x="0" y="0"/>
                        <a:ext cx="575945" cy="204470"/>
                      </a:xfrm>
                      <a:prstGeom prst="rect">
                        <a:avLst/>
                      </a:prstGeom>
                    </wps:spPr>
                    <wps:txbx>
                      <w:txbxContent>
                        <w:p w14:paraId="624BDBE4" w14:textId="77777777" w:rsidR="006B74BB" w:rsidRDefault="00000000">
                          <w:pPr>
                            <w:spacing w:before="20"/>
                            <w:ind w:left="20"/>
                            <w:rPr>
                              <w:rFonts w:ascii="Cambria"/>
                              <w:sz w:val="24"/>
                            </w:rPr>
                          </w:pPr>
                          <w:r>
                            <w:rPr>
                              <w:rFonts w:ascii="Cambria"/>
                              <w:sz w:val="24"/>
                            </w:rPr>
                            <w:t>Page</w:t>
                          </w:r>
                          <w:r>
                            <w:rPr>
                              <w:rFonts w:ascii="Cambria"/>
                              <w:spacing w:val="-2"/>
                              <w:sz w:val="24"/>
                            </w:rPr>
                            <w:t xml:space="preserve"> </w:t>
                          </w:r>
                          <w:r>
                            <w:rPr>
                              <w:rFonts w:ascii="Cambria"/>
                              <w:spacing w:val="-5"/>
                              <w:sz w:val="24"/>
                            </w:rPr>
                            <w:fldChar w:fldCharType="begin"/>
                          </w:r>
                          <w:r>
                            <w:rPr>
                              <w:rFonts w:ascii="Cambria"/>
                              <w:spacing w:val="-5"/>
                              <w:sz w:val="24"/>
                            </w:rPr>
                            <w:instrText xml:space="preserve"> PAGE </w:instrText>
                          </w:r>
                          <w:r>
                            <w:rPr>
                              <w:rFonts w:ascii="Cambria"/>
                              <w:spacing w:val="-5"/>
                              <w:sz w:val="24"/>
                            </w:rPr>
                            <w:fldChar w:fldCharType="separate"/>
                          </w:r>
                          <w:r>
                            <w:rPr>
                              <w:rFonts w:ascii="Cambria"/>
                              <w:spacing w:val="-5"/>
                              <w:sz w:val="24"/>
                            </w:rPr>
                            <w:t>34</w:t>
                          </w:r>
                          <w:r>
                            <w:rPr>
                              <w:rFonts w:ascii="Cambria"/>
                              <w:spacing w:val="-5"/>
                              <w:sz w:val="24"/>
                            </w:rPr>
                            <w:fldChar w:fldCharType="end"/>
                          </w:r>
                        </w:p>
                      </w:txbxContent>
                    </wps:txbx>
                    <wps:bodyPr wrap="square" lIns="0" tIns="0" rIns="0" bIns="0" rtlCol="0">
                      <a:noAutofit/>
                    </wps:bodyPr>
                  </wps:wsp>
                </a:graphicData>
              </a:graphic>
            </wp:anchor>
          </w:drawing>
        </mc:Choice>
        <mc:Fallback>
          <w:pict>
            <v:shape w14:anchorId="7BACB6B7" id="Textbox 114" o:spid="_x0000_s1085" type="#_x0000_t202" style="position:absolute;margin-left:498.65pt;margin-top:727.25pt;width:45.35pt;height:16.1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" filled="f" stroked="f">
              <v:textbox inset="0,0,0,0">
                <w:txbxContent>
                  <w:p w14:paraId="624BDBE4" w14:textId="77777777" w:rsidR="006B74BB" w:rsidRDefault="00000000">
                    <w:pPr>
                      <w:spacing w:before="20"/>
                      <w:ind w:left="20"/>
                      <w:rPr>
                        <w:rFonts w:ascii="Cambria"/>
                        <w:sz w:val="24"/>
                      </w:rPr>
                    </w:pPr>
                    <w:r>
                      <w:rPr>
                        <w:rFonts w:ascii="Cambria"/>
                        <w:sz w:val="24"/>
                      </w:rPr>
                      <w:t>Page</w:t>
                    </w:r>
                    <w:r>
                      <w:rPr>
                        <w:rFonts w:ascii="Cambria"/>
                        <w:spacing w:val="-2"/>
                        <w:sz w:val="24"/>
                      </w:rPr>
                      <w:t xml:space="preserve"> </w:t>
                    </w:r>
                    <w:r>
                      <w:rPr>
                        <w:rFonts w:ascii="Cambria"/>
                        <w:spacing w:val="-5"/>
                        <w:sz w:val="24"/>
                      </w:rPr>
                      <w:fldChar w:fldCharType="begin"/>
                    </w:r>
                    <w:r>
                      <w:rPr>
                        <w:rFonts w:ascii="Cambria"/>
                        <w:spacing w:val="-5"/>
                        <w:sz w:val="24"/>
                      </w:rPr>
                      <w:instrText xml:space="preserve"> PAGE </w:instrText>
                    </w:r>
                    <w:r>
                      <w:rPr>
                        <w:rFonts w:ascii="Cambria"/>
                        <w:spacing w:val="-5"/>
                        <w:sz w:val="24"/>
                      </w:rPr>
                      <w:fldChar w:fldCharType="separate"/>
                    </w:r>
                    <w:r>
                      <w:rPr>
                        <w:rFonts w:ascii="Cambria"/>
                        <w:spacing w:val="-5"/>
                        <w:sz w:val="24"/>
                      </w:rPr>
                      <w:t>34</w:t>
                    </w:r>
                    <w:r>
                      <w:rPr>
                        <w:rFonts w:ascii="Cambria"/>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EBF635" w14:textId="77777777" w:rsidR="00CB0EF8" w:rsidRDefault="00CB0EF8">
      <w:r>
        <w:separator/>
      </w:r>
    </w:p>
  </w:footnote>
  <w:footnote w:type="continuationSeparator" w:id="0">
    <w:p w14:paraId="5F571039" w14:textId="77777777" w:rsidR="00CB0EF8" w:rsidRDefault="00CB0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D5DD3" w14:textId="77777777" w:rsidR="006B74BB" w:rsidRDefault="00000000">
    <w:pPr>
      <w:pStyle w:val="BodyText"/>
      <w:spacing w:line="14" w:lineRule="auto"/>
      <w:rPr>
        <w:sz w:val="20"/>
      </w:rPr>
    </w:pPr>
    <w:r>
      <w:rPr>
        <w:noProof/>
        <w:sz w:val="20"/>
      </w:rPr>
      <mc:AlternateContent>
        <mc:Choice Requires="wps">
          <w:drawing>
            <wp:anchor distT="0" distB="0" distL="0" distR="0" simplePos="0" relativeHeight="251652608" behindDoc="1" locked="0" layoutInCell="1" allowOverlap="1" wp14:anchorId="5E64FF17" wp14:editId="639AF350">
              <wp:simplePos x="0" y="0"/>
              <wp:positionH relativeFrom="page">
                <wp:posOffset>901700</wp:posOffset>
              </wp:positionH>
              <wp:positionV relativeFrom="page">
                <wp:posOffset>441960</wp:posOffset>
              </wp:positionV>
              <wp:extent cx="3869690" cy="196215"/>
              <wp:effectExtent l="0" t="0" r="0" b="0"/>
              <wp:wrapNone/>
              <wp:docPr id="7" name="Textbox 7"/>
              <wp:cNvGraphicFramePr/>
              <a:graphic xmlns:a="http://schemas.openxmlformats.org/drawingml/2006/main">
                <a:graphicData uri="http://schemas.microsoft.com/office/word/2010/wordprocessingShape">
                  <wps:wsp>
                    <wps:cNvSpPr txBox="1"/>
                    <wps:spPr>
                      <a:xfrm>
                        <a:off x="0" y="0"/>
                        <a:ext cx="3869690" cy="196215"/>
                      </a:xfrm>
                      <a:prstGeom prst="rect">
                        <a:avLst/>
                      </a:prstGeom>
                    </wps:spPr>
                    <wps:txbx>
                      <w:txbxContent>
                        <w:p w14:paraId="7C5765DB" w14:textId="77777777" w:rsidR="006B74BB" w:rsidRDefault="00000000">
                          <w:pPr>
                            <w:spacing w:before="12"/>
                            <w:ind w:left="20"/>
                            <w:rPr>
                              <w:rFonts w:ascii="Arial"/>
                              <w:b/>
                              <w:sz w:val="24"/>
                            </w:rPr>
                          </w:pPr>
                          <w:r>
                            <w:rPr>
                              <w:rFonts w:ascii="Arial"/>
                              <w:b/>
                              <w:sz w:val="24"/>
                            </w:rPr>
                            <w:t>Enhanced</w:t>
                          </w:r>
                          <w:r>
                            <w:rPr>
                              <w:rFonts w:ascii="Arial"/>
                              <w:b/>
                              <w:spacing w:val="-5"/>
                              <w:sz w:val="24"/>
                            </w:rPr>
                            <w:t xml:space="preserve"> </w:t>
                          </w:r>
                          <w:r>
                            <w:rPr>
                              <w:rFonts w:ascii="Arial"/>
                              <w:b/>
                              <w:sz w:val="24"/>
                            </w:rPr>
                            <w:t>CBIR</w:t>
                          </w:r>
                          <w:r>
                            <w:rPr>
                              <w:rFonts w:ascii="Arial"/>
                              <w:b/>
                              <w:spacing w:val="-5"/>
                              <w:sz w:val="24"/>
                            </w:rPr>
                            <w:t xml:space="preserve"> </w:t>
                          </w:r>
                          <w:r>
                            <w:rPr>
                              <w:rFonts w:ascii="Arial"/>
                              <w:b/>
                              <w:sz w:val="24"/>
                            </w:rPr>
                            <w:t>System</w:t>
                          </w:r>
                          <w:r>
                            <w:rPr>
                              <w:rFonts w:ascii="Arial"/>
                              <w:b/>
                              <w:spacing w:val="-5"/>
                              <w:sz w:val="24"/>
                            </w:rPr>
                            <w:t xml:space="preserve"> </w:t>
                          </w:r>
                          <w:r>
                            <w:rPr>
                              <w:rFonts w:ascii="Arial"/>
                              <w:b/>
                              <w:sz w:val="24"/>
                            </w:rPr>
                            <w:t>for</w:t>
                          </w:r>
                          <w:r>
                            <w:rPr>
                              <w:rFonts w:ascii="Arial"/>
                              <w:b/>
                              <w:spacing w:val="-4"/>
                              <w:sz w:val="24"/>
                            </w:rPr>
                            <w:t xml:space="preserve"> </w:t>
                          </w:r>
                          <w:r>
                            <w:rPr>
                              <w:rFonts w:ascii="Arial"/>
                              <w:b/>
                              <w:sz w:val="24"/>
                            </w:rPr>
                            <w:t>Commercial</w:t>
                          </w:r>
                          <w:r>
                            <w:rPr>
                              <w:rFonts w:ascii="Arial"/>
                              <w:b/>
                              <w:spacing w:val="-5"/>
                              <w:sz w:val="24"/>
                            </w:rPr>
                            <w:t xml:space="preserve"> </w:t>
                          </w:r>
                          <w:r>
                            <w:rPr>
                              <w:rFonts w:ascii="Arial"/>
                              <w:b/>
                              <w:spacing w:val="-2"/>
                              <w:sz w:val="24"/>
                            </w:rPr>
                            <w:t>Applications</w:t>
                          </w:r>
                        </w:p>
                      </w:txbxContent>
                    </wps:txbx>
                    <wps:bodyPr wrap="square" lIns="0" tIns="0" rIns="0" bIns="0" rtlCol="0">
                      <a:noAutofit/>
                    </wps:bodyPr>
                  </wps:wsp>
                </a:graphicData>
              </a:graphic>
            </wp:anchor>
          </w:drawing>
        </mc:Choice>
        <mc:Fallback>
          <w:pict>
            <v:shapetype w14:anchorId="5E64FF17" id="_x0000_t202" coordsize="21600,21600" o:spt="202" path="m,l,21600r21600,l21600,xe">
              <v:stroke joinstyle="miter"/>
              <v:path gradientshapeok="t" o:connecttype="rect"/>
            </v:shapetype>
            <v:shape id="_x0000_s1078" type="#_x0000_t202" style="position:absolute;margin-left:71pt;margin-top:34.8pt;width:304.7pt;height:15.4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" filled="f" stroked="f">
              <v:textbox inset="0,0,0,0">
                <w:txbxContent>
                  <w:p w14:paraId="7C5765DB" w14:textId="77777777" w:rsidR="006B74BB" w:rsidRDefault="00000000">
                    <w:pPr>
                      <w:spacing w:before="12"/>
                      <w:ind w:left="20"/>
                      <w:rPr>
                        <w:rFonts w:ascii="Arial"/>
                        <w:b/>
                        <w:sz w:val="24"/>
                      </w:rPr>
                    </w:pPr>
                    <w:r>
                      <w:rPr>
                        <w:rFonts w:ascii="Arial"/>
                        <w:b/>
                        <w:sz w:val="24"/>
                      </w:rPr>
                      <w:t>Enhanced</w:t>
                    </w:r>
                    <w:r>
                      <w:rPr>
                        <w:rFonts w:ascii="Arial"/>
                        <w:b/>
                        <w:spacing w:val="-5"/>
                        <w:sz w:val="24"/>
                      </w:rPr>
                      <w:t xml:space="preserve"> </w:t>
                    </w:r>
                    <w:r>
                      <w:rPr>
                        <w:rFonts w:ascii="Arial"/>
                        <w:b/>
                        <w:sz w:val="24"/>
                      </w:rPr>
                      <w:t>CBIR</w:t>
                    </w:r>
                    <w:r>
                      <w:rPr>
                        <w:rFonts w:ascii="Arial"/>
                        <w:b/>
                        <w:spacing w:val="-5"/>
                        <w:sz w:val="24"/>
                      </w:rPr>
                      <w:t xml:space="preserve"> </w:t>
                    </w:r>
                    <w:r>
                      <w:rPr>
                        <w:rFonts w:ascii="Arial"/>
                        <w:b/>
                        <w:sz w:val="24"/>
                      </w:rPr>
                      <w:t>System</w:t>
                    </w:r>
                    <w:r>
                      <w:rPr>
                        <w:rFonts w:ascii="Arial"/>
                        <w:b/>
                        <w:spacing w:val="-5"/>
                        <w:sz w:val="24"/>
                      </w:rPr>
                      <w:t xml:space="preserve"> </w:t>
                    </w:r>
                    <w:r>
                      <w:rPr>
                        <w:rFonts w:ascii="Arial"/>
                        <w:b/>
                        <w:sz w:val="24"/>
                      </w:rPr>
                      <w:t>for</w:t>
                    </w:r>
                    <w:r>
                      <w:rPr>
                        <w:rFonts w:ascii="Arial"/>
                        <w:b/>
                        <w:spacing w:val="-4"/>
                        <w:sz w:val="24"/>
                      </w:rPr>
                      <w:t xml:space="preserve"> </w:t>
                    </w:r>
                    <w:r>
                      <w:rPr>
                        <w:rFonts w:ascii="Arial"/>
                        <w:b/>
                        <w:sz w:val="24"/>
                      </w:rPr>
                      <w:t>Commercial</w:t>
                    </w:r>
                    <w:r>
                      <w:rPr>
                        <w:rFonts w:ascii="Arial"/>
                        <w:b/>
                        <w:spacing w:val="-5"/>
                        <w:sz w:val="24"/>
                      </w:rPr>
                      <w:t xml:space="preserve"> </w:t>
                    </w:r>
                    <w:r>
                      <w:rPr>
                        <w:rFonts w:ascii="Arial"/>
                        <w:b/>
                        <w:spacing w:val="-2"/>
                        <w:sz w:val="24"/>
                      </w:rPr>
                      <w:t>Applications</w:t>
                    </w:r>
                  </w:p>
                </w:txbxContent>
              </v:textbox>
              <w10:wrap anchorx="page" anchory="page"/>
            </v:shape>
          </w:pict>
        </mc:Fallback>
      </mc:AlternateContent>
    </w:r>
    <w:r>
      <w:rPr>
        <w:noProof/>
        <w:sz w:val="20"/>
      </w:rPr>
      <mc:AlternateContent>
        <mc:Choice Requires="wps">
          <w:drawing>
            <wp:anchor distT="0" distB="0" distL="0" distR="0" simplePos="0" relativeHeight="251653632" behindDoc="1" locked="0" layoutInCell="1" allowOverlap="1" wp14:anchorId="4A753BB9" wp14:editId="0E81051F">
              <wp:simplePos x="0" y="0"/>
              <wp:positionH relativeFrom="page">
                <wp:posOffset>5001895</wp:posOffset>
              </wp:positionH>
              <wp:positionV relativeFrom="page">
                <wp:posOffset>441960</wp:posOffset>
              </wp:positionV>
              <wp:extent cx="1236980" cy="196215"/>
              <wp:effectExtent l="0" t="0" r="0" b="0"/>
              <wp:wrapNone/>
              <wp:docPr id="8" name="Textbox 8"/>
              <wp:cNvGraphicFramePr/>
              <a:graphic xmlns:a="http://schemas.openxmlformats.org/drawingml/2006/main">
                <a:graphicData uri="http://schemas.microsoft.com/office/word/2010/wordprocessingShape">
                  <wps:wsp>
                    <wps:cNvSpPr txBox="1"/>
                    <wps:spPr>
                      <a:xfrm>
                        <a:off x="0" y="0"/>
                        <a:ext cx="1236980" cy="196215"/>
                      </a:xfrm>
                      <a:prstGeom prst="rect">
                        <a:avLst/>
                      </a:prstGeom>
                    </wps:spPr>
                    <wps:txbx>
                      <w:txbxContent>
                        <w:p w14:paraId="48D086EA" w14:textId="77777777" w:rsidR="006B74BB" w:rsidRDefault="00000000">
                          <w:pPr>
                            <w:spacing w:before="12"/>
                            <w:ind w:left="20"/>
                            <w:rPr>
                              <w:rFonts w:ascii="Arial MT"/>
                              <w:sz w:val="24"/>
                            </w:rPr>
                          </w:pPr>
                          <w:r>
                            <w:rPr>
                              <w:rFonts w:ascii="Arial MT"/>
                              <w:sz w:val="24"/>
                            </w:rPr>
                            <w:t>BTech</w:t>
                          </w:r>
                          <w:r>
                            <w:rPr>
                              <w:rFonts w:ascii="Arial MT"/>
                              <w:spacing w:val="-14"/>
                              <w:sz w:val="24"/>
                            </w:rPr>
                            <w:t xml:space="preserve"> </w:t>
                          </w:r>
                          <w:r>
                            <w:rPr>
                              <w:rFonts w:ascii="Arial MT"/>
                              <w:sz w:val="24"/>
                            </w:rPr>
                            <w:t>2024-</w:t>
                          </w:r>
                          <w:r>
                            <w:rPr>
                              <w:rFonts w:ascii="Arial MT"/>
                              <w:spacing w:val="-4"/>
                              <w:sz w:val="24"/>
                            </w:rPr>
                            <w:t>2025</w:t>
                          </w:r>
                        </w:p>
                      </w:txbxContent>
                    </wps:txbx>
                    <wps:bodyPr wrap="square" lIns="0" tIns="0" rIns="0" bIns="0" rtlCol="0">
                      <a:noAutofit/>
                    </wps:bodyPr>
                  </wps:wsp>
                </a:graphicData>
              </a:graphic>
            </wp:anchor>
          </w:drawing>
        </mc:Choice>
        <mc:Fallback>
          <w:pict>
            <v:shape w14:anchorId="4A753BB9" id="_x0000_s1079" type="#_x0000_t202" style="position:absolute;margin-left:393.85pt;margin-top:34.8pt;width:97.4pt;height:15.45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" filled="f" stroked="f">
              <v:textbox inset="0,0,0,0">
                <w:txbxContent>
                  <w:p w14:paraId="48D086EA" w14:textId="77777777" w:rsidR="006B74BB" w:rsidRDefault="00000000">
                    <w:pPr>
                      <w:spacing w:before="12"/>
                      <w:ind w:left="20"/>
                      <w:rPr>
                        <w:rFonts w:ascii="Arial MT"/>
                        <w:sz w:val="24"/>
                      </w:rPr>
                    </w:pPr>
                    <w:r>
                      <w:rPr>
                        <w:rFonts w:ascii="Arial MT"/>
                        <w:sz w:val="24"/>
                      </w:rPr>
                      <w:t>BTech</w:t>
                    </w:r>
                    <w:r>
                      <w:rPr>
                        <w:rFonts w:ascii="Arial MT"/>
                        <w:spacing w:val="-14"/>
                        <w:sz w:val="24"/>
                      </w:rPr>
                      <w:t xml:space="preserve"> </w:t>
                    </w:r>
                    <w:r>
                      <w:rPr>
                        <w:rFonts w:ascii="Arial MT"/>
                        <w:sz w:val="24"/>
                      </w:rPr>
                      <w:t>2024-</w:t>
                    </w:r>
                    <w:r>
                      <w:rPr>
                        <w:rFonts w:ascii="Arial MT"/>
                        <w:spacing w:val="-4"/>
                        <w:sz w:val="24"/>
                      </w:rPr>
                      <w:t>2025</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70A74" w14:textId="77777777" w:rsidR="006B74BB" w:rsidRDefault="00000000">
    <w:pPr>
      <w:pStyle w:val="BodyText"/>
      <w:spacing w:line="14" w:lineRule="auto"/>
      <w:rPr>
        <w:sz w:val="20"/>
      </w:rPr>
    </w:pPr>
    <w:r>
      <w:rPr>
        <w:noProof/>
        <w:sz w:val="20"/>
      </w:rPr>
      <mc:AlternateContent>
        <mc:Choice Requires="wpg">
          <w:drawing>
            <wp:anchor distT="0" distB="0" distL="0" distR="0" simplePos="0" relativeHeight="251657728" behindDoc="1" locked="0" layoutInCell="1" allowOverlap="1" wp14:anchorId="51A9BE3D" wp14:editId="77F3FBAE">
              <wp:simplePos x="0" y="0"/>
              <wp:positionH relativeFrom="page">
                <wp:posOffset>895985</wp:posOffset>
              </wp:positionH>
              <wp:positionV relativeFrom="page">
                <wp:posOffset>740410</wp:posOffset>
              </wp:positionV>
              <wp:extent cx="5981065" cy="313055"/>
              <wp:effectExtent l="0" t="0" r="0" b="0"/>
              <wp:wrapNone/>
              <wp:docPr id="107" name="Group 107"/>
              <wp:cNvGraphicFramePr/>
              <a:graphic xmlns:a="http://schemas.openxmlformats.org/drawingml/2006/main">
                <a:graphicData uri="http://schemas.microsoft.com/office/word/2010/wordprocessingGroup">
                  <wpg:wgp>
                    <wpg:cNvGrpSpPr/>
                    <wpg:grpSpPr>
                      <a:xfrm>
                        <a:off x="0" y="0"/>
                        <a:ext cx="5981065" cy="313055"/>
                        <a:chOff x="0" y="0"/>
                        <a:chExt cx="5981065" cy="313055"/>
                      </a:xfrm>
                    </wpg:grpSpPr>
                    <wps:wsp>
                      <wps:cNvPr id="108" name="Graphic 108"/>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000000"/>
                        </a:solidFill>
                      </wps:spPr>
                      <wps:bodyPr wrap="square" lIns="0" tIns="0" rIns="0" bIns="0" rtlCol="0">
                        <a:noAutofit/>
                      </wps:bodyPr>
                    </wps:wsp>
                    <wps:wsp>
                      <wps:cNvPr id="109" name="Graphic 109"/>
                      <wps:cNvSpPr/>
                      <wps:spPr>
                        <a:xfrm>
                          <a:off x="0" y="6045"/>
                          <a:ext cx="5981065" cy="306705"/>
                        </a:xfrm>
                        <a:custGeom>
                          <a:avLst/>
                          <a:gdLst/>
                          <a:ahLst/>
                          <a:cxnLst/>
                          <a:rect l="l" t="t" r="r" b="b"/>
                          <a:pathLst>
                            <a:path w="5981065" h="306705">
                              <a:moveTo>
                                <a:pt x="5981065" y="0"/>
                              </a:moveTo>
                              <a:lnTo>
                                <a:pt x="0" y="0"/>
                              </a:lnTo>
                              <a:lnTo>
                                <a:pt x="0" y="306628"/>
                              </a:lnTo>
                              <a:lnTo>
                                <a:pt x="5981065" y="306628"/>
                              </a:lnTo>
                              <a:lnTo>
                                <a:pt x="5981065" y="0"/>
                              </a:lnTo>
                              <a:close/>
                            </a:path>
                          </a:pathLst>
                        </a:custGeom>
                        <a:solidFill>
                          <a:srgbClr val="999999"/>
                        </a:solidFill>
                      </wps:spPr>
                      <wps:bodyPr wrap="square" lIns="0" tIns="0" rIns="0" bIns="0" rtlCol="0">
                        <a:noAutofit/>
                      </wps:bodyPr>
                    </wps:wsp>
                  </wpg:wgp>
                </a:graphicData>
              </a:graphic>
            </wp:anchor>
          </w:drawing>
        </mc:Choice>
        <mc:Fallback>
          <w:pict>
            <v:group w14:anchorId="720138EB" id="Group 107" o:spid="_x0000_s1026" style="position:absolute;margin-left:70.55pt;margin-top:58.3pt;width:470.95pt;height:24.65pt;z-index:-251658752;mso-wrap-distance-left:0;mso-wrap-distance-right:0;mso-position-horizontal-relative:page;mso-position-vertical-relative:page" coordsize="59810,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">
              <v:shape id="Graphic 108" o:spid="_x0000_s1027" style="position:absolute;width:59810;height:63;visibility:visible;mso-wrap-style:square;v-text-anchor:top" coordsize="598106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" path="m5981065,l,,,6096r5981065,l5981065,xe" fillcolor="black" stroked="f">
                <v:path arrowok="t"/>
              </v:shape>
              <v:shape id="Graphic 109" o:spid="_x0000_s1028" style="position:absolute;top:60;width:59810;height:3067;visibility:visible;mso-wrap-style:square;v-text-anchor:top" coordsize="5981065,30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" path="m5981065,l,,,306628r5981065,l5981065,xe" fillcolor="#999" stroked="f">
                <v:path arrowok="t"/>
              </v:shape>
              <w10:wrap anchorx="page" anchory="page"/>
            </v:group>
          </w:pict>
        </mc:Fallback>
      </mc:AlternateContent>
    </w:r>
    <w:r>
      <w:rPr>
        <w:noProof/>
        <w:sz w:val="20"/>
      </w:rPr>
      <mc:AlternateContent>
        <mc:Choice Requires="wps">
          <w:drawing>
            <wp:anchor distT="0" distB="0" distL="0" distR="0" simplePos="0" relativeHeight="251658752" behindDoc="1" locked="0" layoutInCell="1" allowOverlap="1" wp14:anchorId="660B3406" wp14:editId="56D7C716">
              <wp:simplePos x="0" y="0"/>
              <wp:positionH relativeFrom="page">
                <wp:posOffset>901700</wp:posOffset>
              </wp:positionH>
              <wp:positionV relativeFrom="page">
                <wp:posOffset>441960</wp:posOffset>
              </wp:positionV>
              <wp:extent cx="3869690" cy="521970"/>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3869690" cy="521970"/>
                      </a:xfrm>
                      <a:prstGeom prst="rect">
                        <a:avLst/>
                      </a:prstGeom>
                    </wps:spPr>
                    <wps:txbx>
                      <w:txbxContent>
                        <w:p w14:paraId="5487A860" w14:textId="77777777" w:rsidR="006B74BB" w:rsidRDefault="00000000">
                          <w:pPr>
                            <w:spacing w:before="12"/>
                            <w:ind w:left="20"/>
                            <w:rPr>
                              <w:rFonts w:ascii="Arial"/>
                              <w:b/>
                              <w:sz w:val="24"/>
                            </w:rPr>
                          </w:pPr>
                          <w:r>
                            <w:rPr>
                              <w:rFonts w:ascii="Arial"/>
                              <w:b/>
                              <w:sz w:val="24"/>
                            </w:rPr>
                            <w:t>Enhanced</w:t>
                          </w:r>
                          <w:r>
                            <w:rPr>
                              <w:rFonts w:ascii="Arial"/>
                              <w:b/>
                              <w:spacing w:val="-5"/>
                              <w:sz w:val="24"/>
                            </w:rPr>
                            <w:t xml:space="preserve"> </w:t>
                          </w:r>
                          <w:r>
                            <w:rPr>
                              <w:rFonts w:ascii="Arial"/>
                              <w:b/>
                              <w:sz w:val="24"/>
                            </w:rPr>
                            <w:t>CBIR</w:t>
                          </w:r>
                          <w:r>
                            <w:rPr>
                              <w:rFonts w:ascii="Arial"/>
                              <w:b/>
                              <w:spacing w:val="-5"/>
                              <w:sz w:val="24"/>
                            </w:rPr>
                            <w:t xml:space="preserve"> </w:t>
                          </w:r>
                          <w:r>
                            <w:rPr>
                              <w:rFonts w:ascii="Arial"/>
                              <w:b/>
                              <w:sz w:val="24"/>
                            </w:rPr>
                            <w:t>System</w:t>
                          </w:r>
                          <w:r>
                            <w:rPr>
                              <w:rFonts w:ascii="Arial"/>
                              <w:b/>
                              <w:spacing w:val="-5"/>
                              <w:sz w:val="24"/>
                            </w:rPr>
                            <w:t xml:space="preserve"> </w:t>
                          </w:r>
                          <w:r>
                            <w:rPr>
                              <w:rFonts w:ascii="Arial"/>
                              <w:b/>
                              <w:sz w:val="24"/>
                            </w:rPr>
                            <w:t>for</w:t>
                          </w:r>
                          <w:r>
                            <w:rPr>
                              <w:rFonts w:ascii="Arial"/>
                              <w:b/>
                              <w:spacing w:val="-4"/>
                              <w:sz w:val="24"/>
                            </w:rPr>
                            <w:t xml:space="preserve"> </w:t>
                          </w:r>
                          <w:r>
                            <w:rPr>
                              <w:rFonts w:ascii="Arial"/>
                              <w:b/>
                              <w:sz w:val="24"/>
                            </w:rPr>
                            <w:t>Commercial</w:t>
                          </w:r>
                          <w:r>
                            <w:rPr>
                              <w:rFonts w:ascii="Arial"/>
                              <w:b/>
                              <w:spacing w:val="-5"/>
                              <w:sz w:val="24"/>
                            </w:rPr>
                            <w:t xml:space="preserve"> </w:t>
                          </w:r>
                          <w:r>
                            <w:rPr>
                              <w:rFonts w:ascii="Arial"/>
                              <w:b/>
                              <w:spacing w:val="-2"/>
                              <w:sz w:val="24"/>
                            </w:rPr>
                            <w:t>Applications</w:t>
                          </w:r>
                        </w:p>
                        <w:p w14:paraId="73533BDF" w14:textId="77777777" w:rsidR="006B74BB" w:rsidRDefault="00000000">
                          <w:pPr>
                            <w:spacing w:before="192"/>
                            <w:ind w:left="20"/>
                            <w:rPr>
                              <w:b/>
                              <w:sz w:val="28"/>
                            </w:rPr>
                          </w:pPr>
                          <w:r>
                            <w:rPr>
                              <w:b/>
                              <w:color w:val="FFFFFF"/>
                              <w:sz w:val="28"/>
                            </w:rPr>
                            <w:t>9</w:t>
                          </w:r>
                          <w:r>
                            <w:rPr>
                              <w:b/>
                              <w:color w:val="FFFFFF"/>
                              <w:spacing w:val="1"/>
                              <w:sz w:val="28"/>
                            </w:rPr>
                            <w:t xml:space="preserve"> </w:t>
                          </w:r>
                          <w:r>
                            <w:rPr>
                              <w:b/>
                              <w:color w:val="FFFFFF"/>
                              <w:spacing w:val="-2"/>
                              <w:sz w:val="28"/>
                            </w:rPr>
                            <w:t>REFERENCE</w:t>
                          </w:r>
                        </w:p>
                      </w:txbxContent>
                    </wps:txbx>
                    <wps:bodyPr wrap="square" lIns="0" tIns="0" rIns="0" bIns="0" rtlCol="0">
                      <a:noAutofit/>
                    </wps:bodyPr>
                  </wps:wsp>
                </a:graphicData>
              </a:graphic>
            </wp:anchor>
          </w:drawing>
        </mc:Choice>
        <mc:Fallback>
          <w:pict>
            <v:shapetype w14:anchorId="660B3406" id="_x0000_t202" coordsize="21600,21600" o:spt="202" path="m,l,21600r21600,l21600,xe">
              <v:stroke joinstyle="miter"/>
              <v:path gradientshapeok="t" o:connecttype="rect"/>
            </v:shapetype>
            <v:shape id="Textbox 110" o:spid="_x0000_s1082" type="#_x0000_t202" style="position:absolute;margin-left:71pt;margin-top:34.8pt;width:304.7pt;height:41.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" filled="f" stroked="f">
              <v:textbox inset="0,0,0,0">
                <w:txbxContent>
                  <w:p w14:paraId="5487A860" w14:textId="77777777" w:rsidR="006B74BB" w:rsidRDefault="00000000">
                    <w:pPr>
                      <w:spacing w:before="12"/>
                      <w:ind w:left="20"/>
                      <w:rPr>
                        <w:rFonts w:ascii="Arial"/>
                        <w:b/>
                        <w:sz w:val="24"/>
                      </w:rPr>
                    </w:pPr>
                    <w:r>
                      <w:rPr>
                        <w:rFonts w:ascii="Arial"/>
                        <w:b/>
                        <w:sz w:val="24"/>
                      </w:rPr>
                      <w:t>Enhanced</w:t>
                    </w:r>
                    <w:r>
                      <w:rPr>
                        <w:rFonts w:ascii="Arial"/>
                        <w:b/>
                        <w:spacing w:val="-5"/>
                        <w:sz w:val="24"/>
                      </w:rPr>
                      <w:t xml:space="preserve"> </w:t>
                    </w:r>
                    <w:r>
                      <w:rPr>
                        <w:rFonts w:ascii="Arial"/>
                        <w:b/>
                        <w:sz w:val="24"/>
                      </w:rPr>
                      <w:t>CBIR</w:t>
                    </w:r>
                    <w:r>
                      <w:rPr>
                        <w:rFonts w:ascii="Arial"/>
                        <w:b/>
                        <w:spacing w:val="-5"/>
                        <w:sz w:val="24"/>
                      </w:rPr>
                      <w:t xml:space="preserve"> </w:t>
                    </w:r>
                    <w:r>
                      <w:rPr>
                        <w:rFonts w:ascii="Arial"/>
                        <w:b/>
                        <w:sz w:val="24"/>
                      </w:rPr>
                      <w:t>System</w:t>
                    </w:r>
                    <w:r>
                      <w:rPr>
                        <w:rFonts w:ascii="Arial"/>
                        <w:b/>
                        <w:spacing w:val="-5"/>
                        <w:sz w:val="24"/>
                      </w:rPr>
                      <w:t xml:space="preserve"> </w:t>
                    </w:r>
                    <w:r>
                      <w:rPr>
                        <w:rFonts w:ascii="Arial"/>
                        <w:b/>
                        <w:sz w:val="24"/>
                      </w:rPr>
                      <w:t>for</w:t>
                    </w:r>
                    <w:r>
                      <w:rPr>
                        <w:rFonts w:ascii="Arial"/>
                        <w:b/>
                        <w:spacing w:val="-4"/>
                        <w:sz w:val="24"/>
                      </w:rPr>
                      <w:t xml:space="preserve"> </w:t>
                    </w:r>
                    <w:r>
                      <w:rPr>
                        <w:rFonts w:ascii="Arial"/>
                        <w:b/>
                        <w:sz w:val="24"/>
                      </w:rPr>
                      <w:t>Commercial</w:t>
                    </w:r>
                    <w:r>
                      <w:rPr>
                        <w:rFonts w:ascii="Arial"/>
                        <w:b/>
                        <w:spacing w:val="-5"/>
                        <w:sz w:val="24"/>
                      </w:rPr>
                      <w:t xml:space="preserve"> </w:t>
                    </w:r>
                    <w:r>
                      <w:rPr>
                        <w:rFonts w:ascii="Arial"/>
                        <w:b/>
                        <w:spacing w:val="-2"/>
                        <w:sz w:val="24"/>
                      </w:rPr>
                      <w:t>Applications</w:t>
                    </w:r>
                  </w:p>
                  <w:p w14:paraId="73533BDF" w14:textId="77777777" w:rsidR="006B74BB" w:rsidRDefault="00000000">
                    <w:pPr>
                      <w:spacing w:before="192"/>
                      <w:ind w:left="20"/>
                      <w:rPr>
                        <w:b/>
                        <w:sz w:val="28"/>
                      </w:rPr>
                    </w:pPr>
                    <w:r>
                      <w:rPr>
                        <w:b/>
                        <w:color w:val="FFFFFF"/>
                        <w:sz w:val="28"/>
                      </w:rPr>
                      <w:t>9</w:t>
                    </w:r>
                    <w:r>
                      <w:rPr>
                        <w:b/>
                        <w:color w:val="FFFFFF"/>
                        <w:spacing w:val="1"/>
                        <w:sz w:val="28"/>
                      </w:rPr>
                      <w:t xml:space="preserve"> </w:t>
                    </w:r>
                    <w:r>
                      <w:rPr>
                        <w:b/>
                        <w:color w:val="FFFFFF"/>
                        <w:spacing w:val="-2"/>
                        <w:sz w:val="28"/>
                      </w:rPr>
                      <w:t>REFERENCE</w:t>
                    </w:r>
                  </w:p>
                </w:txbxContent>
              </v:textbox>
              <w10:wrap anchorx="page" anchory="page"/>
            </v:shape>
          </w:pict>
        </mc:Fallback>
      </mc:AlternateContent>
    </w:r>
    <w:r>
      <w:rPr>
        <w:noProof/>
        <w:sz w:val="20"/>
      </w:rPr>
      <mc:AlternateContent>
        <mc:Choice Requires="wps">
          <w:drawing>
            <wp:anchor distT="0" distB="0" distL="0" distR="0" simplePos="0" relativeHeight="251659776" behindDoc="1" locked="0" layoutInCell="1" allowOverlap="1" wp14:anchorId="2EFD68F7" wp14:editId="4AB09AA1">
              <wp:simplePos x="0" y="0"/>
              <wp:positionH relativeFrom="page">
                <wp:posOffset>5001895</wp:posOffset>
              </wp:positionH>
              <wp:positionV relativeFrom="page">
                <wp:posOffset>441960</wp:posOffset>
              </wp:positionV>
              <wp:extent cx="1236980" cy="196215"/>
              <wp:effectExtent l="0" t="0" r="0" b="0"/>
              <wp:wrapNone/>
              <wp:docPr id="111" name="Textbox 111"/>
              <wp:cNvGraphicFramePr/>
              <a:graphic xmlns:a="http://schemas.openxmlformats.org/drawingml/2006/main">
                <a:graphicData uri="http://schemas.microsoft.com/office/word/2010/wordprocessingShape">
                  <wps:wsp>
                    <wps:cNvSpPr txBox="1"/>
                    <wps:spPr>
                      <a:xfrm>
                        <a:off x="0" y="0"/>
                        <a:ext cx="1236980" cy="196215"/>
                      </a:xfrm>
                      <a:prstGeom prst="rect">
                        <a:avLst/>
                      </a:prstGeom>
                    </wps:spPr>
                    <wps:txbx>
                      <w:txbxContent>
                        <w:p w14:paraId="5F04CC75" w14:textId="77777777" w:rsidR="006B74BB" w:rsidRDefault="00000000">
                          <w:pPr>
                            <w:spacing w:before="12"/>
                            <w:ind w:left="20"/>
                            <w:rPr>
                              <w:rFonts w:ascii="Arial MT"/>
                              <w:sz w:val="24"/>
                            </w:rPr>
                          </w:pPr>
                          <w:r>
                            <w:rPr>
                              <w:rFonts w:ascii="Arial MT"/>
                              <w:sz w:val="24"/>
                            </w:rPr>
                            <w:t>BTech</w:t>
                          </w:r>
                          <w:r>
                            <w:rPr>
                              <w:rFonts w:ascii="Arial MT"/>
                              <w:spacing w:val="-14"/>
                              <w:sz w:val="24"/>
                            </w:rPr>
                            <w:t xml:space="preserve"> </w:t>
                          </w:r>
                          <w:r>
                            <w:rPr>
                              <w:rFonts w:ascii="Arial MT"/>
                              <w:sz w:val="24"/>
                            </w:rPr>
                            <w:t>2024-</w:t>
                          </w:r>
                          <w:r>
                            <w:rPr>
                              <w:rFonts w:ascii="Arial MT"/>
                              <w:spacing w:val="-4"/>
                              <w:sz w:val="24"/>
                            </w:rPr>
                            <w:t>2025</w:t>
                          </w:r>
                        </w:p>
                      </w:txbxContent>
                    </wps:txbx>
                    <wps:bodyPr wrap="square" lIns="0" tIns="0" rIns="0" bIns="0" rtlCol="0">
                      <a:noAutofit/>
                    </wps:bodyPr>
                  </wps:wsp>
                </a:graphicData>
              </a:graphic>
            </wp:anchor>
          </w:drawing>
        </mc:Choice>
        <mc:Fallback>
          <w:pict>
            <v:shape w14:anchorId="2EFD68F7" id="Textbox 111" o:spid="_x0000_s1083" type="#_x0000_t202" style="position:absolute;margin-left:393.85pt;margin-top:34.8pt;width:97.4pt;height:15.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" filled="f" stroked="f">
              <v:textbox inset="0,0,0,0">
                <w:txbxContent>
                  <w:p w14:paraId="5F04CC75" w14:textId="77777777" w:rsidR="006B74BB" w:rsidRDefault="00000000">
                    <w:pPr>
                      <w:spacing w:before="12"/>
                      <w:ind w:left="20"/>
                      <w:rPr>
                        <w:rFonts w:ascii="Arial MT"/>
                        <w:sz w:val="24"/>
                      </w:rPr>
                    </w:pPr>
                    <w:r>
                      <w:rPr>
                        <w:rFonts w:ascii="Arial MT"/>
                        <w:sz w:val="24"/>
                      </w:rPr>
                      <w:t>BTech</w:t>
                    </w:r>
                    <w:r>
                      <w:rPr>
                        <w:rFonts w:ascii="Arial MT"/>
                        <w:spacing w:val="-14"/>
                        <w:sz w:val="24"/>
                      </w:rPr>
                      <w:t xml:space="preserve"> </w:t>
                    </w:r>
                    <w:r>
                      <w:rPr>
                        <w:rFonts w:ascii="Arial MT"/>
                        <w:sz w:val="24"/>
                      </w:rPr>
                      <w:t>2024-</w:t>
                    </w:r>
                    <w:r>
                      <w:rPr>
                        <w:rFonts w:ascii="Arial MT"/>
                        <w:spacing w:val="-4"/>
                        <w:sz w:val="24"/>
                      </w:rPr>
                      <w:t>2025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decimal"/>
      <w:lvlText w:val="%1."/>
      <w:lvlJc w:val="left"/>
      <w:pPr>
        <w:ind w:left="626" w:hanging="267"/>
      </w:pPr>
      <w:rPr>
        <w:rFonts w:ascii="Arial" w:eastAsia="Arial" w:hAnsi="Arial" w:cs="Arial" w:hint="default"/>
        <w:b w:val="0"/>
        <w:bCs w:val="0"/>
        <w:i/>
        <w:iCs/>
        <w:spacing w:val="0"/>
        <w:w w:val="100"/>
        <w:sz w:val="24"/>
        <w:szCs w:val="24"/>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2520" w:hanging="360"/>
      </w:pPr>
      <w:rPr>
        <w:rFonts w:ascii="Wingdings" w:eastAsia="Wingdings" w:hAnsi="Wingdings" w:cs="Wingdings" w:hint="default"/>
        <w:b w:val="0"/>
        <w:bCs w:val="0"/>
        <w:i w:val="0"/>
        <w:iCs w:val="0"/>
        <w:spacing w:val="0"/>
        <w:w w:val="99"/>
        <w:sz w:val="20"/>
        <w:szCs w:val="20"/>
        <w:lang w:val="en-US" w:eastAsia="en-US" w:bidi="ar-SA"/>
      </w:rPr>
    </w:lvl>
    <w:lvl w:ilvl="4">
      <w:numFmt w:val="bullet"/>
      <w:lvlText w:val="•"/>
      <w:lvlJc w:val="left"/>
      <w:pPr>
        <w:ind w:left="3651"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914" w:hanging="360"/>
      </w:pPr>
      <w:rPr>
        <w:rFonts w:hint="default"/>
        <w:lang w:val="en-US" w:eastAsia="en-US" w:bidi="ar-SA"/>
      </w:rPr>
    </w:lvl>
    <w:lvl w:ilvl="7">
      <w:numFmt w:val="bullet"/>
      <w:lvlText w:val="•"/>
      <w:lvlJc w:val="left"/>
      <w:pPr>
        <w:ind w:left="7045" w:hanging="360"/>
      </w:pPr>
      <w:rPr>
        <w:rFonts w:hint="default"/>
        <w:lang w:val="en-US" w:eastAsia="en-US" w:bidi="ar-SA"/>
      </w:rPr>
    </w:lvl>
    <w:lvl w:ilvl="8">
      <w:numFmt w:val="bullet"/>
      <w:lvlText w:val="•"/>
      <w:lvlJc w:val="left"/>
      <w:pPr>
        <w:ind w:left="8177" w:hanging="360"/>
      </w:pPr>
      <w:rPr>
        <w:rFonts w:hint="default"/>
        <w:lang w:val="en-US" w:eastAsia="en-US" w:bidi="ar-SA"/>
      </w:rPr>
    </w:lvl>
  </w:abstractNum>
  <w:abstractNum w:abstractNumId="1" w15:restartNumberingAfterBreak="0">
    <w:nsid w:val="AD1ADA65"/>
    <w:multiLevelType w:val="singleLevel"/>
    <w:tmpl w:val="AD1ADA65"/>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B5E306ED"/>
    <w:multiLevelType w:val="multilevel"/>
    <w:tmpl w:val="B5E306ED"/>
    <w:lvl w:ilvl="0">
      <w:start w:val="1"/>
      <w:numFmt w:val="decimal"/>
      <w:lvlText w:val="%1."/>
      <w:lvlJc w:val="left"/>
      <w:pPr>
        <w:ind w:left="672" w:hanging="312"/>
      </w:pPr>
      <w:rPr>
        <w:rFonts w:hint="default"/>
        <w:spacing w:val="-1"/>
        <w:w w:val="100"/>
        <w:lang w:val="en-US" w:eastAsia="en-US" w:bidi="ar-SA"/>
      </w:rPr>
    </w:lvl>
    <w:lvl w:ilvl="1">
      <w:numFmt w:val="bullet"/>
      <w:lvlText w:val="•"/>
      <w:lvlJc w:val="left"/>
      <w:pPr>
        <w:ind w:left="1656" w:hanging="312"/>
      </w:pPr>
      <w:rPr>
        <w:rFonts w:hint="default"/>
        <w:lang w:val="en-US" w:eastAsia="en-US" w:bidi="ar-SA"/>
      </w:rPr>
    </w:lvl>
    <w:lvl w:ilvl="2">
      <w:numFmt w:val="bullet"/>
      <w:lvlText w:val="•"/>
      <w:lvlJc w:val="left"/>
      <w:pPr>
        <w:ind w:left="2632" w:hanging="312"/>
      </w:pPr>
      <w:rPr>
        <w:rFonts w:hint="default"/>
        <w:lang w:val="en-US" w:eastAsia="en-US" w:bidi="ar-SA"/>
      </w:rPr>
    </w:lvl>
    <w:lvl w:ilvl="3">
      <w:numFmt w:val="bullet"/>
      <w:lvlText w:val="•"/>
      <w:lvlJc w:val="left"/>
      <w:pPr>
        <w:ind w:left="3608" w:hanging="312"/>
      </w:pPr>
      <w:rPr>
        <w:rFonts w:hint="default"/>
        <w:lang w:val="en-US" w:eastAsia="en-US" w:bidi="ar-SA"/>
      </w:rPr>
    </w:lvl>
    <w:lvl w:ilvl="4">
      <w:numFmt w:val="bullet"/>
      <w:lvlText w:val="•"/>
      <w:lvlJc w:val="left"/>
      <w:pPr>
        <w:ind w:left="4584" w:hanging="312"/>
      </w:pPr>
      <w:rPr>
        <w:rFonts w:hint="default"/>
        <w:lang w:val="en-US" w:eastAsia="en-US" w:bidi="ar-SA"/>
      </w:rPr>
    </w:lvl>
    <w:lvl w:ilvl="5">
      <w:numFmt w:val="bullet"/>
      <w:lvlText w:val="•"/>
      <w:lvlJc w:val="left"/>
      <w:pPr>
        <w:ind w:left="5560" w:hanging="312"/>
      </w:pPr>
      <w:rPr>
        <w:rFonts w:hint="default"/>
        <w:lang w:val="en-US" w:eastAsia="en-US" w:bidi="ar-SA"/>
      </w:rPr>
    </w:lvl>
    <w:lvl w:ilvl="6">
      <w:numFmt w:val="bullet"/>
      <w:lvlText w:val="•"/>
      <w:lvlJc w:val="left"/>
      <w:pPr>
        <w:ind w:left="6536" w:hanging="312"/>
      </w:pPr>
      <w:rPr>
        <w:rFonts w:hint="default"/>
        <w:lang w:val="en-US" w:eastAsia="en-US" w:bidi="ar-SA"/>
      </w:rPr>
    </w:lvl>
    <w:lvl w:ilvl="7">
      <w:numFmt w:val="bullet"/>
      <w:lvlText w:val="•"/>
      <w:lvlJc w:val="left"/>
      <w:pPr>
        <w:ind w:left="7512" w:hanging="312"/>
      </w:pPr>
      <w:rPr>
        <w:rFonts w:hint="default"/>
        <w:lang w:val="en-US" w:eastAsia="en-US" w:bidi="ar-SA"/>
      </w:rPr>
    </w:lvl>
    <w:lvl w:ilvl="8">
      <w:numFmt w:val="bullet"/>
      <w:lvlText w:val="•"/>
      <w:lvlJc w:val="left"/>
      <w:pPr>
        <w:ind w:left="8488" w:hanging="312"/>
      </w:pPr>
      <w:rPr>
        <w:rFonts w:hint="default"/>
        <w:lang w:val="en-US" w:eastAsia="en-US" w:bidi="ar-SA"/>
      </w:rPr>
    </w:lvl>
  </w:abstractNum>
  <w:abstractNum w:abstractNumId="3" w15:restartNumberingAfterBreak="0">
    <w:nsid w:val="BF205925"/>
    <w:multiLevelType w:val="multilevel"/>
    <w:tmpl w:val="BF205925"/>
    <w:lvl w:ilvl="0">
      <w:start w:val="3"/>
      <w:numFmt w:val="decimal"/>
      <w:lvlText w:val="%1."/>
      <w:lvlJc w:val="left"/>
      <w:pPr>
        <w:ind w:left="309" w:hanging="281"/>
      </w:pPr>
      <w:rPr>
        <w:rFonts w:ascii="Times New Roman" w:eastAsia="Times New Roman" w:hAnsi="Times New Roman" w:cs="Times New Roman" w:hint="default"/>
        <w:b/>
        <w:bCs/>
        <w:i w:val="0"/>
        <w:iCs w:val="0"/>
        <w:color w:val="FFFFFF"/>
        <w:spacing w:val="0"/>
        <w:w w:val="100"/>
        <w:sz w:val="28"/>
        <w:szCs w:val="28"/>
        <w:lang w:val="en-US" w:eastAsia="en-US" w:bidi="ar-SA"/>
      </w:rPr>
    </w:lvl>
    <w:lvl w:ilvl="1">
      <w:numFmt w:val="bullet"/>
      <w:lvlText w:val="•"/>
      <w:lvlJc w:val="left"/>
      <w:pPr>
        <w:ind w:left="1211" w:hanging="281"/>
      </w:pPr>
      <w:rPr>
        <w:rFonts w:hint="default"/>
        <w:lang w:val="en-US" w:eastAsia="en-US" w:bidi="ar-SA"/>
      </w:rPr>
    </w:lvl>
    <w:lvl w:ilvl="2">
      <w:numFmt w:val="bullet"/>
      <w:lvlText w:val="•"/>
      <w:lvlJc w:val="left"/>
      <w:pPr>
        <w:ind w:left="2123" w:hanging="281"/>
      </w:pPr>
      <w:rPr>
        <w:rFonts w:hint="default"/>
        <w:lang w:val="en-US" w:eastAsia="en-US" w:bidi="ar-SA"/>
      </w:rPr>
    </w:lvl>
    <w:lvl w:ilvl="3">
      <w:numFmt w:val="bullet"/>
      <w:lvlText w:val="•"/>
      <w:lvlJc w:val="left"/>
      <w:pPr>
        <w:ind w:left="3035" w:hanging="281"/>
      </w:pPr>
      <w:rPr>
        <w:rFonts w:hint="default"/>
        <w:lang w:val="en-US" w:eastAsia="en-US" w:bidi="ar-SA"/>
      </w:rPr>
    </w:lvl>
    <w:lvl w:ilvl="4">
      <w:numFmt w:val="bullet"/>
      <w:lvlText w:val="•"/>
      <w:lvlJc w:val="left"/>
      <w:pPr>
        <w:ind w:left="3947" w:hanging="281"/>
      </w:pPr>
      <w:rPr>
        <w:rFonts w:hint="default"/>
        <w:lang w:val="en-US" w:eastAsia="en-US" w:bidi="ar-SA"/>
      </w:rPr>
    </w:lvl>
    <w:lvl w:ilvl="5">
      <w:numFmt w:val="bullet"/>
      <w:lvlText w:val="•"/>
      <w:lvlJc w:val="left"/>
      <w:pPr>
        <w:ind w:left="4859" w:hanging="281"/>
      </w:pPr>
      <w:rPr>
        <w:rFonts w:hint="default"/>
        <w:lang w:val="en-US" w:eastAsia="en-US" w:bidi="ar-SA"/>
      </w:rPr>
    </w:lvl>
    <w:lvl w:ilvl="6">
      <w:numFmt w:val="bullet"/>
      <w:lvlText w:val="•"/>
      <w:lvlJc w:val="left"/>
      <w:pPr>
        <w:ind w:left="5771" w:hanging="281"/>
      </w:pPr>
      <w:rPr>
        <w:rFonts w:hint="default"/>
        <w:lang w:val="en-US" w:eastAsia="en-US" w:bidi="ar-SA"/>
      </w:rPr>
    </w:lvl>
    <w:lvl w:ilvl="7">
      <w:numFmt w:val="bullet"/>
      <w:lvlText w:val="•"/>
      <w:lvlJc w:val="left"/>
      <w:pPr>
        <w:ind w:left="6683" w:hanging="281"/>
      </w:pPr>
      <w:rPr>
        <w:rFonts w:hint="default"/>
        <w:lang w:val="en-US" w:eastAsia="en-US" w:bidi="ar-SA"/>
      </w:rPr>
    </w:lvl>
    <w:lvl w:ilvl="8">
      <w:numFmt w:val="bullet"/>
      <w:lvlText w:val="•"/>
      <w:lvlJc w:val="left"/>
      <w:pPr>
        <w:ind w:left="7595" w:hanging="281"/>
      </w:pPr>
      <w:rPr>
        <w:rFonts w:hint="default"/>
        <w:lang w:val="en-US" w:eastAsia="en-US" w:bidi="ar-SA"/>
      </w:rPr>
    </w:lvl>
  </w:abstractNum>
  <w:abstractNum w:abstractNumId="4" w15:restartNumberingAfterBreak="0">
    <w:nsid w:val="CF092B84"/>
    <w:multiLevelType w:val="multilevel"/>
    <w:tmpl w:val="CF092B84"/>
    <w:lvl w:ilvl="0">
      <w:start w:val="1"/>
      <w:numFmt w:val="decimal"/>
      <w:lvlText w:val="%1."/>
      <w:lvlJc w:val="left"/>
      <w:pPr>
        <w:ind w:left="309" w:hanging="281"/>
      </w:pPr>
      <w:rPr>
        <w:rFonts w:ascii="Times New Roman" w:eastAsia="Times New Roman" w:hAnsi="Times New Roman" w:cs="Times New Roman" w:hint="default"/>
        <w:b/>
        <w:bCs/>
        <w:i w:val="0"/>
        <w:iCs w:val="0"/>
        <w:color w:val="FFFFFF"/>
        <w:spacing w:val="0"/>
        <w:w w:val="100"/>
        <w:sz w:val="28"/>
        <w:szCs w:val="28"/>
        <w:lang w:val="en-US" w:eastAsia="en-US" w:bidi="ar-SA"/>
      </w:rPr>
    </w:lvl>
    <w:lvl w:ilvl="1">
      <w:numFmt w:val="bullet"/>
      <w:lvlText w:val="•"/>
      <w:lvlJc w:val="left"/>
      <w:pPr>
        <w:ind w:left="1211" w:hanging="281"/>
      </w:pPr>
      <w:rPr>
        <w:rFonts w:hint="default"/>
        <w:lang w:val="en-US" w:eastAsia="en-US" w:bidi="ar-SA"/>
      </w:rPr>
    </w:lvl>
    <w:lvl w:ilvl="2">
      <w:numFmt w:val="bullet"/>
      <w:lvlText w:val="•"/>
      <w:lvlJc w:val="left"/>
      <w:pPr>
        <w:ind w:left="2123" w:hanging="281"/>
      </w:pPr>
      <w:rPr>
        <w:rFonts w:hint="default"/>
        <w:lang w:val="en-US" w:eastAsia="en-US" w:bidi="ar-SA"/>
      </w:rPr>
    </w:lvl>
    <w:lvl w:ilvl="3">
      <w:numFmt w:val="bullet"/>
      <w:lvlText w:val="•"/>
      <w:lvlJc w:val="left"/>
      <w:pPr>
        <w:ind w:left="3035" w:hanging="281"/>
      </w:pPr>
      <w:rPr>
        <w:rFonts w:hint="default"/>
        <w:lang w:val="en-US" w:eastAsia="en-US" w:bidi="ar-SA"/>
      </w:rPr>
    </w:lvl>
    <w:lvl w:ilvl="4">
      <w:numFmt w:val="bullet"/>
      <w:lvlText w:val="•"/>
      <w:lvlJc w:val="left"/>
      <w:pPr>
        <w:ind w:left="3947" w:hanging="281"/>
      </w:pPr>
      <w:rPr>
        <w:rFonts w:hint="default"/>
        <w:lang w:val="en-US" w:eastAsia="en-US" w:bidi="ar-SA"/>
      </w:rPr>
    </w:lvl>
    <w:lvl w:ilvl="5">
      <w:numFmt w:val="bullet"/>
      <w:lvlText w:val="•"/>
      <w:lvlJc w:val="left"/>
      <w:pPr>
        <w:ind w:left="4859" w:hanging="281"/>
      </w:pPr>
      <w:rPr>
        <w:rFonts w:hint="default"/>
        <w:lang w:val="en-US" w:eastAsia="en-US" w:bidi="ar-SA"/>
      </w:rPr>
    </w:lvl>
    <w:lvl w:ilvl="6">
      <w:numFmt w:val="bullet"/>
      <w:lvlText w:val="•"/>
      <w:lvlJc w:val="left"/>
      <w:pPr>
        <w:ind w:left="5771" w:hanging="281"/>
      </w:pPr>
      <w:rPr>
        <w:rFonts w:hint="default"/>
        <w:lang w:val="en-US" w:eastAsia="en-US" w:bidi="ar-SA"/>
      </w:rPr>
    </w:lvl>
    <w:lvl w:ilvl="7">
      <w:numFmt w:val="bullet"/>
      <w:lvlText w:val="•"/>
      <w:lvlJc w:val="left"/>
      <w:pPr>
        <w:ind w:left="6683" w:hanging="281"/>
      </w:pPr>
      <w:rPr>
        <w:rFonts w:hint="default"/>
        <w:lang w:val="en-US" w:eastAsia="en-US" w:bidi="ar-SA"/>
      </w:rPr>
    </w:lvl>
    <w:lvl w:ilvl="8">
      <w:numFmt w:val="bullet"/>
      <w:lvlText w:val="•"/>
      <w:lvlJc w:val="left"/>
      <w:pPr>
        <w:ind w:left="7595" w:hanging="281"/>
      </w:pPr>
      <w:rPr>
        <w:rFonts w:hint="default"/>
        <w:lang w:val="en-US" w:eastAsia="en-US" w:bidi="ar-SA"/>
      </w:rPr>
    </w:lvl>
  </w:abstractNum>
  <w:abstractNum w:abstractNumId="5" w15:restartNumberingAfterBreak="0">
    <w:nsid w:val="0053208E"/>
    <w:multiLevelType w:val="multilevel"/>
    <w:tmpl w:val="0053208E"/>
    <w:lvl w:ilvl="0">
      <w:start w:val="1"/>
      <w:numFmt w:val="decimal"/>
      <w:lvlText w:val="%1."/>
      <w:lvlJc w:val="left"/>
      <w:pPr>
        <w:ind w:left="641" w:hanging="281"/>
      </w:pPr>
      <w:rPr>
        <w:rFonts w:ascii="Times New Roman" w:eastAsia="Times New Roman" w:hAnsi="Times New Roman" w:cs="Times New Roman" w:hint="default"/>
        <w:b w:val="0"/>
        <w:bCs w:val="0"/>
        <w:i w:val="0"/>
        <w:iCs w:val="0"/>
        <w:spacing w:val="0"/>
        <w:w w:val="90"/>
        <w:sz w:val="28"/>
        <w:szCs w:val="28"/>
        <w:lang w:val="en-US" w:eastAsia="en-US" w:bidi="ar-SA"/>
      </w:rPr>
    </w:lvl>
    <w:lvl w:ilvl="1">
      <w:numFmt w:val="bullet"/>
      <w:lvlText w:val="•"/>
      <w:lvlJc w:val="left"/>
      <w:pPr>
        <w:ind w:left="1620" w:hanging="281"/>
      </w:pPr>
      <w:rPr>
        <w:rFonts w:hint="default"/>
        <w:lang w:val="en-US" w:eastAsia="en-US" w:bidi="ar-SA"/>
      </w:rPr>
    </w:lvl>
    <w:lvl w:ilvl="2">
      <w:numFmt w:val="bullet"/>
      <w:lvlText w:val="•"/>
      <w:lvlJc w:val="left"/>
      <w:pPr>
        <w:ind w:left="2600" w:hanging="281"/>
      </w:pPr>
      <w:rPr>
        <w:rFonts w:hint="default"/>
        <w:lang w:val="en-US" w:eastAsia="en-US" w:bidi="ar-SA"/>
      </w:rPr>
    </w:lvl>
    <w:lvl w:ilvl="3">
      <w:numFmt w:val="bullet"/>
      <w:lvlText w:val="•"/>
      <w:lvlJc w:val="left"/>
      <w:pPr>
        <w:ind w:left="3580" w:hanging="281"/>
      </w:pPr>
      <w:rPr>
        <w:rFonts w:hint="default"/>
        <w:lang w:val="en-US" w:eastAsia="en-US" w:bidi="ar-SA"/>
      </w:rPr>
    </w:lvl>
    <w:lvl w:ilvl="4">
      <w:numFmt w:val="bullet"/>
      <w:lvlText w:val="•"/>
      <w:lvlJc w:val="left"/>
      <w:pPr>
        <w:ind w:left="4560" w:hanging="281"/>
      </w:pPr>
      <w:rPr>
        <w:rFonts w:hint="default"/>
        <w:lang w:val="en-US" w:eastAsia="en-US" w:bidi="ar-SA"/>
      </w:rPr>
    </w:lvl>
    <w:lvl w:ilvl="5">
      <w:numFmt w:val="bullet"/>
      <w:lvlText w:val="•"/>
      <w:lvlJc w:val="left"/>
      <w:pPr>
        <w:ind w:left="5540" w:hanging="281"/>
      </w:pPr>
      <w:rPr>
        <w:rFonts w:hint="default"/>
        <w:lang w:val="en-US" w:eastAsia="en-US" w:bidi="ar-SA"/>
      </w:rPr>
    </w:lvl>
    <w:lvl w:ilvl="6">
      <w:numFmt w:val="bullet"/>
      <w:lvlText w:val="•"/>
      <w:lvlJc w:val="left"/>
      <w:pPr>
        <w:ind w:left="6520" w:hanging="281"/>
      </w:pPr>
      <w:rPr>
        <w:rFonts w:hint="default"/>
        <w:lang w:val="en-US" w:eastAsia="en-US" w:bidi="ar-SA"/>
      </w:rPr>
    </w:lvl>
    <w:lvl w:ilvl="7">
      <w:numFmt w:val="bullet"/>
      <w:lvlText w:val="•"/>
      <w:lvlJc w:val="left"/>
      <w:pPr>
        <w:ind w:left="7500" w:hanging="281"/>
      </w:pPr>
      <w:rPr>
        <w:rFonts w:hint="default"/>
        <w:lang w:val="en-US" w:eastAsia="en-US" w:bidi="ar-SA"/>
      </w:rPr>
    </w:lvl>
    <w:lvl w:ilvl="8">
      <w:numFmt w:val="bullet"/>
      <w:lvlText w:val="•"/>
      <w:lvlJc w:val="left"/>
      <w:pPr>
        <w:ind w:left="8480" w:hanging="281"/>
      </w:pPr>
      <w:rPr>
        <w:rFonts w:hint="default"/>
        <w:lang w:val="en-US" w:eastAsia="en-US" w:bidi="ar-SA"/>
      </w:rPr>
    </w:lvl>
  </w:abstractNum>
  <w:abstractNum w:abstractNumId="6" w15:restartNumberingAfterBreak="0">
    <w:nsid w:val="0248C179"/>
    <w:multiLevelType w:val="multilevel"/>
    <w:tmpl w:val="0248C179"/>
    <w:lvl w:ilvl="0">
      <w:start w:val="1"/>
      <w:numFmt w:val="decimal"/>
      <w:lvlText w:val="%1."/>
      <w:lvlJc w:val="left"/>
      <w:pPr>
        <w:ind w:left="1001"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numFmt w:val="bullet"/>
      <w:lvlText w:val="•"/>
      <w:lvlJc w:val="left"/>
      <w:pPr>
        <w:ind w:left="1944" w:hanging="281"/>
      </w:pPr>
      <w:rPr>
        <w:rFonts w:hint="default"/>
        <w:lang w:val="en-US" w:eastAsia="en-US" w:bidi="ar-SA"/>
      </w:rPr>
    </w:lvl>
    <w:lvl w:ilvl="2">
      <w:numFmt w:val="bullet"/>
      <w:lvlText w:val="•"/>
      <w:lvlJc w:val="left"/>
      <w:pPr>
        <w:ind w:left="2888" w:hanging="281"/>
      </w:pPr>
      <w:rPr>
        <w:rFonts w:hint="default"/>
        <w:lang w:val="en-US" w:eastAsia="en-US" w:bidi="ar-SA"/>
      </w:rPr>
    </w:lvl>
    <w:lvl w:ilvl="3">
      <w:numFmt w:val="bullet"/>
      <w:lvlText w:val="•"/>
      <w:lvlJc w:val="left"/>
      <w:pPr>
        <w:ind w:left="3832" w:hanging="281"/>
      </w:pPr>
      <w:rPr>
        <w:rFonts w:hint="default"/>
        <w:lang w:val="en-US" w:eastAsia="en-US" w:bidi="ar-SA"/>
      </w:rPr>
    </w:lvl>
    <w:lvl w:ilvl="4">
      <w:numFmt w:val="bullet"/>
      <w:lvlText w:val="•"/>
      <w:lvlJc w:val="left"/>
      <w:pPr>
        <w:ind w:left="4776" w:hanging="281"/>
      </w:pPr>
      <w:rPr>
        <w:rFonts w:hint="default"/>
        <w:lang w:val="en-US" w:eastAsia="en-US" w:bidi="ar-SA"/>
      </w:rPr>
    </w:lvl>
    <w:lvl w:ilvl="5">
      <w:numFmt w:val="bullet"/>
      <w:lvlText w:val="•"/>
      <w:lvlJc w:val="left"/>
      <w:pPr>
        <w:ind w:left="5720" w:hanging="281"/>
      </w:pPr>
      <w:rPr>
        <w:rFonts w:hint="default"/>
        <w:lang w:val="en-US" w:eastAsia="en-US" w:bidi="ar-SA"/>
      </w:rPr>
    </w:lvl>
    <w:lvl w:ilvl="6">
      <w:numFmt w:val="bullet"/>
      <w:lvlText w:val="•"/>
      <w:lvlJc w:val="left"/>
      <w:pPr>
        <w:ind w:left="6664" w:hanging="281"/>
      </w:pPr>
      <w:rPr>
        <w:rFonts w:hint="default"/>
        <w:lang w:val="en-US" w:eastAsia="en-US" w:bidi="ar-SA"/>
      </w:rPr>
    </w:lvl>
    <w:lvl w:ilvl="7">
      <w:numFmt w:val="bullet"/>
      <w:lvlText w:val="•"/>
      <w:lvlJc w:val="left"/>
      <w:pPr>
        <w:ind w:left="7608" w:hanging="281"/>
      </w:pPr>
      <w:rPr>
        <w:rFonts w:hint="default"/>
        <w:lang w:val="en-US" w:eastAsia="en-US" w:bidi="ar-SA"/>
      </w:rPr>
    </w:lvl>
    <w:lvl w:ilvl="8">
      <w:numFmt w:val="bullet"/>
      <w:lvlText w:val="•"/>
      <w:lvlJc w:val="left"/>
      <w:pPr>
        <w:ind w:left="8552" w:hanging="281"/>
      </w:pPr>
      <w:rPr>
        <w:rFonts w:hint="default"/>
        <w:lang w:val="en-US" w:eastAsia="en-US" w:bidi="ar-SA"/>
      </w:rPr>
    </w:lvl>
  </w:abstractNum>
  <w:abstractNum w:abstractNumId="7" w15:restartNumberingAfterBreak="0">
    <w:nsid w:val="03D62ECE"/>
    <w:multiLevelType w:val="multilevel"/>
    <w:tmpl w:val="03D62ECE"/>
    <w:lvl w:ilvl="0">
      <w:start w:val="4"/>
      <w:numFmt w:val="decimal"/>
      <w:lvlText w:val="%1."/>
      <w:lvlJc w:val="left"/>
      <w:pPr>
        <w:ind w:left="309" w:hanging="281"/>
      </w:pPr>
      <w:rPr>
        <w:rFonts w:ascii="Times New Roman" w:eastAsia="Times New Roman" w:hAnsi="Times New Roman" w:cs="Times New Roman" w:hint="default"/>
        <w:b/>
        <w:bCs/>
        <w:i w:val="0"/>
        <w:iCs w:val="0"/>
        <w:color w:val="FFFFFF"/>
        <w:spacing w:val="0"/>
        <w:w w:val="100"/>
        <w:sz w:val="28"/>
        <w:szCs w:val="28"/>
        <w:lang w:val="en-US" w:eastAsia="en-US" w:bidi="ar-SA"/>
      </w:rPr>
    </w:lvl>
    <w:lvl w:ilvl="1">
      <w:numFmt w:val="bullet"/>
      <w:lvlText w:val="•"/>
      <w:lvlJc w:val="left"/>
      <w:pPr>
        <w:ind w:left="1211" w:hanging="281"/>
      </w:pPr>
      <w:rPr>
        <w:rFonts w:hint="default"/>
        <w:lang w:val="en-US" w:eastAsia="en-US" w:bidi="ar-SA"/>
      </w:rPr>
    </w:lvl>
    <w:lvl w:ilvl="2">
      <w:numFmt w:val="bullet"/>
      <w:lvlText w:val="•"/>
      <w:lvlJc w:val="left"/>
      <w:pPr>
        <w:ind w:left="2123" w:hanging="281"/>
      </w:pPr>
      <w:rPr>
        <w:rFonts w:hint="default"/>
        <w:lang w:val="en-US" w:eastAsia="en-US" w:bidi="ar-SA"/>
      </w:rPr>
    </w:lvl>
    <w:lvl w:ilvl="3">
      <w:numFmt w:val="bullet"/>
      <w:lvlText w:val="•"/>
      <w:lvlJc w:val="left"/>
      <w:pPr>
        <w:ind w:left="3035" w:hanging="281"/>
      </w:pPr>
      <w:rPr>
        <w:rFonts w:hint="default"/>
        <w:lang w:val="en-US" w:eastAsia="en-US" w:bidi="ar-SA"/>
      </w:rPr>
    </w:lvl>
    <w:lvl w:ilvl="4">
      <w:numFmt w:val="bullet"/>
      <w:lvlText w:val="•"/>
      <w:lvlJc w:val="left"/>
      <w:pPr>
        <w:ind w:left="3947" w:hanging="281"/>
      </w:pPr>
      <w:rPr>
        <w:rFonts w:hint="default"/>
        <w:lang w:val="en-US" w:eastAsia="en-US" w:bidi="ar-SA"/>
      </w:rPr>
    </w:lvl>
    <w:lvl w:ilvl="5">
      <w:numFmt w:val="bullet"/>
      <w:lvlText w:val="•"/>
      <w:lvlJc w:val="left"/>
      <w:pPr>
        <w:ind w:left="4859" w:hanging="281"/>
      </w:pPr>
      <w:rPr>
        <w:rFonts w:hint="default"/>
        <w:lang w:val="en-US" w:eastAsia="en-US" w:bidi="ar-SA"/>
      </w:rPr>
    </w:lvl>
    <w:lvl w:ilvl="6">
      <w:numFmt w:val="bullet"/>
      <w:lvlText w:val="•"/>
      <w:lvlJc w:val="left"/>
      <w:pPr>
        <w:ind w:left="5771" w:hanging="281"/>
      </w:pPr>
      <w:rPr>
        <w:rFonts w:hint="default"/>
        <w:lang w:val="en-US" w:eastAsia="en-US" w:bidi="ar-SA"/>
      </w:rPr>
    </w:lvl>
    <w:lvl w:ilvl="7">
      <w:numFmt w:val="bullet"/>
      <w:lvlText w:val="•"/>
      <w:lvlJc w:val="left"/>
      <w:pPr>
        <w:ind w:left="6683" w:hanging="281"/>
      </w:pPr>
      <w:rPr>
        <w:rFonts w:hint="default"/>
        <w:lang w:val="en-US" w:eastAsia="en-US" w:bidi="ar-SA"/>
      </w:rPr>
    </w:lvl>
    <w:lvl w:ilvl="8">
      <w:numFmt w:val="bullet"/>
      <w:lvlText w:val="•"/>
      <w:lvlJc w:val="left"/>
      <w:pPr>
        <w:ind w:left="7595" w:hanging="281"/>
      </w:pPr>
      <w:rPr>
        <w:rFonts w:hint="default"/>
        <w:lang w:val="en-US" w:eastAsia="en-US" w:bidi="ar-SA"/>
      </w:rPr>
    </w:lvl>
  </w:abstractNum>
  <w:abstractNum w:abstractNumId="8" w15:restartNumberingAfterBreak="0">
    <w:nsid w:val="25B654F3"/>
    <w:multiLevelType w:val="multilevel"/>
    <w:tmpl w:val="25B654F3"/>
    <w:lvl w:ilvl="0">
      <w:start w:val="1"/>
      <w:numFmt w:val="decimal"/>
      <w:lvlText w:val="%1."/>
      <w:lvlJc w:val="left"/>
      <w:pPr>
        <w:ind w:left="641" w:hanging="281"/>
      </w:pPr>
      <w:rPr>
        <w:rFonts w:hint="default"/>
        <w:spacing w:val="0"/>
        <w:w w:val="100"/>
        <w:lang w:val="en-US" w:eastAsia="en-US" w:bidi="ar-SA"/>
      </w:rPr>
    </w:lvl>
    <w:lvl w:ilvl="1">
      <w:numFmt w:val="bullet"/>
      <w:lvlText w:val="-"/>
      <w:lvlJc w:val="left"/>
      <w:pPr>
        <w:ind w:left="360" w:hanging="195"/>
      </w:pPr>
      <w:rPr>
        <w:rFonts w:ascii="Times New Roman" w:eastAsia="Times New Roman" w:hAnsi="Times New Roman" w:cs="Times New Roman" w:hint="default"/>
        <w:spacing w:val="0"/>
        <w:w w:val="100"/>
        <w:lang w:val="en-US" w:eastAsia="en-US" w:bidi="ar-SA"/>
      </w:rPr>
    </w:lvl>
    <w:lvl w:ilvl="2">
      <w:numFmt w:val="bullet"/>
      <w:lvlText w:val="-"/>
      <w:lvlJc w:val="left"/>
      <w:pPr>
        <w:ind w:left="360" w:hanging="195"/>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817" w:hanging="195"/>
      </w:pPr>
      <w:rPr>
        <w:rFonts w:hint="default"/>
        <w:lang w:val="en-US" w:eastAsia="en-US" w:bidi="ar-SA"/>
      </w:rPr>
    </w:lvl>
    <w:lvl w:ilvl="4">
      <w:numFmt w:val="bullet"/>
      <w:lvlText w:val="•"/>
      <w:lvlJc w:val="left"/>
      <w:pPr>
        <w:ind w:left="3906" w:hanging="195"/>
      </w:pPr>
      <w:rPr>
        <w:rFonts w:hint="default"/>
        <w:lang w:val="en-US" w:eastAsia="en-US" w:bidi="ar-SA"/>
      </w:rPr>
    </w:lvl>
    <w:lvl w:ilvl="5">
      <w:numFmt w:val="bullet"/>
      <w:lvlText w:val="•"/>
      <w:lvlJc w:val="left"/>
      <w:pPr>
        <w:ind w:left="4995" w:hanging="195"/>
      </w:pPr>
      <w:rPr>
        <w:rFonts w:hint="default"/>
        <w:lang w:val="en-US" w:eastAsia="en-US" w:bidi="ar-SA"/>
      </w:rPr>
    </w:lvl>
    <w:lvl w:ilvl="6">
      <w:numFmt w:val="bullet"/>
      <w:lvlText w:val="•"/>
      <w:lvlJc w:val="left"/>
      <w:pPr>
        <w:ind w:left="6084" w:hanging="195"/>
      </w:pPr>
      <w:rPr>
        <w:rFonts w:hint="default"/>
        <w:lang w:val="en-US" w:eastAsia="en-US" w:bidi="ar-SA"/>
      </w:rPr>
    </w:lvl>
    <w:lvl w:ilvl="7">
      <w:numFmt w:val="bullet"/>
      <w:lvlText w:val="•"/>
      <w:lvlJc w:val="left"/>
      <w:pPr>
        <w:ind w:left="7173" w:hanging="195"/>
      </w:pPr>
      <w:rPr>
        <w:rFonts w:hint="default"/>
        <w:lang w:val="en-US" w:eastAsia="en-US" w:bidi="ar-SA"/>
      </w:rPr>
    </w:lvl>
    <w:lvl w:ilvl="8">
      <w:numFmt w:val="bullet"/>
      <w:lvlText w:val="•"/>
      <w:lvlJc w:val="left"/>
      <w:pPr>
        <w:ind w:left="8262" w:hanging="195"/>
      </w:pPr>
      <w:rPr>
        <w:rFonts w:hint="default"/>
        <w:lang w:val="en-US" w:eastAsia="en-US" w:bidi="ar-SA"/>
      </w:rPr>
    </w:lvl>
  </w:abstractNum>
  <w:abstractNum w:abstractNumId="9" w15:restartNumberingAfterBreak="0">
    <w:nsid w:val="2A8F537B"/>
    <w:multiLevelType w:val="multilevel"/>
    <w:tmpl w:val="2A8F537B"/>
    <w:lvl w:ilvl="0">
      <w:start w:val="1"/>
      <w:numFmt w:val="decimal"/>
      <w:lvlText w:val="%1."/>
      <w:lvlJc w:val="left"/>
      <w:pPr>
        <w:ind w:left="638" w:hanging="279"/>
      </w:pPr>
      <w:rPr>
        <w:rFonts w:ascii="Times New Roman" w:eastAsia="Times New Roman" w:hAnsi="Times New Roman" w:cs="Times New Roman" w:hint="default"/>
        <w:b w:val="0"/>
        <w:bCs w:val="0"/>
        <w:i/>
        <w:iCs/>
        <w:spacing w:val="0"/>
        <w:w w:val="100"/>
        <w:sz w:val="28"/>
        <w:szCs w:val="28"/>
        <w:lang w:val="en-US" w:eastAsia="en-US" w:bidi="ar-SA"/>
      </w:rPr>
    </w:lvl>
    <w:lvl w:ilvl="1">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numFmt w:val="bullet"/>
      <w:lvlText w:val="•"/>
      <w:lvlJc w:val="left"/>
      <w:pPr>
        <w:ind w:left="212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10" w15:restartNumberingAfterBreak="0">
    <w:nsid w:val="59ADCABA"/>
    <w:multiLevelType w:val="multilevel"/>
    <w:tmpl w:val="59ADCABA"/>
    <w:lvl w:ilvl="0">
      <w:start w:val="2"/>
      <w:numFmt w:val="decimal"/>
      <w:lvlText w:val="%1."/>
      <w:lvlJc w:val="left"/>
      <w:pPr>
        <w:ind w:left="309" w:hanging="281"/>
      </w:pPr>
      <w:rPr>
        <w:rFonts w:ascii="Times New Roman" w:eastAsia="Times New Roman" w:hAnsi="Times New Roman" w:cs="Times New Roman" w:hint="default"/>
        <w:b/>
        <w:bCs/>
        <w:i w:val="0"/>
        <w:iCs w:val="0"/>
        <w:color w:val="FFFFFF"/>
        <w:spacing w:val="0"/>
        <w:w w:val="100"/>
        <w:sz w:val="28"/>
        <w:szCs w:val="28"/>
        <w:lang w:val="en-US" w:eastAsia="en-US" w:bidi="ar-SA"/>
      </w:rPr>
    </w:lvl>
    <w:lvl w:ilvl="1">
      <w:numFmt w:val="bullet"/>
      <w:lvlText w:val="•"/>
      <w:lvlJc w:val="left"/>
      <w:pPr>
        <w:ind w:left="1211" w:hanging="281"/>
      </w:pPr>
      <w:rPr>
        <w:rFonts w:hint="default"/>
        <w:lang w:val="en-US" w:eastAsia="en-US" w:bidi="ar-SA"/>
      </w:rPr>
    </w:lvl>
    <w:lvl w:ilvl="2">
      <w:numFmt w:val="bullet"/>
      <w:lvlText w:val="•"/>
      <w:lvlJc w:val="left"/>
      <w:pPr>
        <w:ind w:left="2123" w:hanging="281"/>
      </w:pPr>
      <w:rPr>
        <w:rFonts w:hint="default"/>
        <w:lang w:val="en-US" w:eastAsia="en-US" w:bidi="ar-SA"/>
      </w:rPr>
    </w:lvl>
    <w:lvl w:ilvl="3">
      <w:numFmt w:val="bullet"/>
      <w:lvlText w:val="•"/>
      <w:lvlJc w:val="left"/>
      <w:pPr>
        <w:ind w:left="3035" w:hanging="281"/>
      </w:pPr>
      <w:rPr>
        <w:rFonts w:hint="default"/>
        <w:lang w:val="en-US" w:eastAsia="en-US" w:bidi="ar-SA"/>
      </w:rPr>
    </w:lvl>
    <w:lvl w:ilvl="4">
      <w:numFmt w:val="bullet"/>
      <w:lvlText w:val="•"/>
      <w:lvlJc w:val="left"/>
      <w:pPr>
        <w:ind w:left="3947" w:hanging="281"/>
      </w:pPr>
      <w:rPr>
        <w:rFonts w:hint="default"/>
        <w:lang w:val="en-US" w:eastAsia="en-US" w:bidi="ar-SA"/>
      </w:rPr>
    </w:lvl>
    <w:lvl w:ilvl="5">
      <w:numFmt w:val="bullet"/>
      <w:lvlText w:val="•"/>
      <w:lvlJc w:val="left"/>
      <w:pPr>
        <w:ind w:left="4859" w:hanging="281"/>
      </w:pPr>
      <w:rPr>
        <w:rFonts w:hint="default"/>
        <w:lang w:val="en-US" w:eastAsia="en-US" w:bidi="ar-SA"/>
      </w:rPr>
    </w:lvl>
    <w:lvl w:ilvl="6">
      <w:numFmt w:val="bullet"/>
      <w:lvlText w:val="•"/>
      <w:lvlJc w:val="left"/>
      <w:pPr>
        <w:ind w:left="5771" w:hanging="281"/>
      </w:pPr>
      <w:rPr>
        <w:rFonts w:hint="default"/>
        <w:lang w:val="en-US" w:eastAsia="en-US" w:bidi="ar-SA"/>
      </w:rPr>
    </w:lvl>
    <w:lvl w:ilvl="7">
      <w:numFmt w:val="bullet"/>
      <w:lvlText w:val="•"/>
      <w:lvlJc w:val="left"/>
      <w:pPr>
        <w:ind w:left="6683" w:hanging="281"/>
      </w:pPr>
      <w:rPr>
        <w:rFonts w:hint="default"/>
        <w:lang w:val="en-US" w:eastAsia="en-US" w:bidi="ar-SA"/>
      </w:rPr>
    </w:lvl>
    <w:lvl w:ilvl="8">
      <w:numFmt w:val="bullet"/>
      <w:lvlText w:val="•"/>
      <w:lvlJc w:val="left"/>
      <w:pPr>
        <w:ind w:left="7595" w:hanging="281"/>
      </w:pPr>
      <w:rPr>
        <w:rFonts w:hint="default"/>
        <w:lang w:val="en-US" w:eastAsia="en-US" w:bidi="ar-SA"/>
      </w:rPr>
    </w:lvl>
  </w:abstractNum>
  <w:abstractNum w:abstractNumId="11" w15:restartNumberingAfterBreak="0">
    <w:nsid w:val="5A241D34"/>
    <w:multiLevelType w:val="multilevel"/>
    <w:tmpl w:val="5A241D34"/>
    <w:lvl w:ilvl="0">
      <w:start w:val="1"/>
      <w:numFmt w:val="decimal"/>
      <w:lvlText w:val="[%1]"/>
      <w:lvlJc w:val="left"/>
      <w:pPr>
        <w:ind w:left="360" w:hanging="410"/>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numFmt w:val="bullet"/>
      <w:lvlText w:val="•"/>
      <w:lvlJc w:val="left"/>
      <w:pPr>
        <w:ind w:left="1368" w:hanging="410"/>
      </w:pPr>
      <w:rPr>
        <w:rFonts w:hint="default"/>
        <w:lang w:val="en-US" w:eastAsia="en-US" w:bidi="ar-SA"/>
      </w:rPr>
    </w:lvl>
    <w:lvl w:ilvl="2">
      <w:numFmt w:val="bullet"/>
      <w:lvlText w:val="•"/>
      <w:lvlJc w:val="left"/>
      <w:pPr>
        <w:ind w:left="2376" w:hanging="410"/>
      </w:pPr>
      <w:rPr>
        <w:rFonts w:hint="default"/>
        <w:lang w:val="en-US" w:eastAsia="en-US" w:bidi="ar-SA"/>
      </w:rPr>
    </w:lvl>
    <w:lvl w:ilvl="3">
      <w:numFmt w:val="bullet"/>
      <w:lvlText w:val="•"/>
      <w:lvlJc w:val="left"/>
      <w:pPr>
        <w:ind w:left="3384" w:hanging="410"/>
      </w:pPr>
      <w:rPr>
        <w:rFonts w:hint="default"/>
        <w:lang w:val="en-US" w:eastAsia="en-US" w:bidi="ar-SA"/>
      </w:rPr>
    </w:lvl>
    <w:lvl w:ilvl="4">
      <w:numFmt w:val="bullet"/>
      <w:lvlText w:val="•"/>
      <w:lvlJc w:val="left"/>
      <w:pPr>
        <w:ind w:left="4392" w:hanging="410"/>
      </w:pPr>
      <w:rPr>
        <w:rFonts w:hint="default"/>
        <w:lang w:val="en-US" w:eastAsia="en-US" w:bidi="ar-SA"/>
      </w:rPr>
    </w:lvl>
    <w:lvl w:ilvl="5">
      <w:numFmt w:val="bullet"/>
      <w:lvlText w:val="•"/>
      <w:lvlJc w:val="left"/>
      <w:pPr>
        <w:ind w:left="5400" w:hanging="410"/>
      </w:pPr>
      <w:rPr>
        <w:rFonts w:hint="default"/>
        <w:lang w:val="en-US" w:eastAsia="en-US" w:bidi="ar-SA"/>
      </w:rPr>
    </w:lvl>
    <w:lvl w:ilvl="6">
      <w:numFmt w:val="bullet"/>
      <w:lvlText w:val="•"/>
      <w:lvlJc w:val="left"/>
      <w:pPr>
        <w:ind w:left="6408" w:hanging="410"/>
      </w:pPr>
      <w:rPr>
        <w:rFonts w:hint="default"/>
        <w:lang w:val="en-US" w:eastAsia="en-US" w:bidi="ar-SA"/>
      </w:rPr>
    </w:lvl>
    <w:lvl w:ilvl="7">
      <w:numFmt w:val="bullet"/>
      <w:lvlText w:val="•"/>
      <w:lvlJc w:val="left"/>
      <w:pPr>
        <w:ind w:left="7416" w:hanging="410"/>
      </w:pPr>
      <w:rPr>
        <w:rFonts w:hint="default"/>
        <w:lang w:val="en-US" w:eastAsia="en-US" w:bidi="ar-SA"/>
      </w:rPr>
    </w:lvl>
    <w:lvl w:ilvl="8">
      <w:numFmt w:val="bullet"/>
      <w:lvlText w:val="•"/>
      <w:lvlJc w:val="left"/>
      <w:pPr>
        <w:ind w:left="8424" w:hanging="410"/>
      </w:pPr>
      <w:rPr>
        <w:rFonts w:hint="default"/>
        <w:lang w:val="en-US" w:eastAsia="en-US" w:bidi="ar-SA"/>
      </w:rPr>
    </w:lvl>
  </w:abstractNum>
  <w:abstractNum w:abstractNumId="12" w15:restartNumberingAfterBreak="0">
    <w:nsid w:val="72183CF9"/>
    <w:multiLevelType w:val="multilevel"/>
    <w:tmpl w:val="72183CF9"/>
    <w:lvl w:ilvl="0">
      <w:numFmt w:val="bullet"/>
      <w:lvlText w:val="-"/>
      <w:lvlJc w:val="left"/>
      <w:pPr>
        <w:ind w:left="360" w:hanging="226"/>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2."/>
      <w:lvlJc w:val="left"/>
      <w:pPr>
        <w:ind w:left="108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212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24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13" w15:restartNumberingAfterBreak="0">
    <w:nsid w:val="77653C26"/>
    <w:multiLevelType w:val="multilevel"/>
    <w:tmpl w:val="FF9CA66A"/>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98570435">
    <w:abstractNumId w:val="5"/>
  </w:num>
  <w:num w:numId="2" w16cid:durableId="566573895">
    <w:abstractNumId w:val="4"/>
  </w:num>
  <w:num w:numId="3" w16cid:durableId="1858302984">
    <w:abstractNumId w:val="10"/>
  </w:num>
  <w:num w:numId="4" w16cid:durableId="169567307">
    <w:abstractNumId w:val="3"/>
  </w:num>
  <w:num w:numId="5" w16cid:durableId="268584185">
    <w:abstractNumId w:val="2"/>
  </w:num>
  <w:num w:numId="6" w16cid:durableId="1647394660">
    <w:abstractNumId w:val="7"/>
  </w:num>
  <w:num w:numId="7" w16cid:durableId="182525128">
    <w:abstractNumId w:val="8"/>
  </w:num>
  <w:num w:numId="8" w16cid:durableId="497968369">
    <w:abstractNumId w:val="12"/>
  </w:num>
  <w:num w:numId="9" w16cid:durableId="733626540">
    <w:abstractNumId w:val="6"/>
  </w:num>
  <w:num w:numId="10" w16cid:durableId="979307902">
    <w:abstractNumId w:val="0"/>
  </w:num>
  <w:num w:numId="11" w16cid:durableId="626349201">
    <w:abstractNumId w:val="1"/>
  </w:num>
  <w:num w:numId="12" w16cid:durableId="1895196894">
    <w:abstractNumId w:val="9"/>
  </w:num>
  <w:num w:numId="13" w16cid:durableId="809984619">
    <w:abstractNumId w:val="11"/>
  </w:num>
  <w:num w:numId="14" w16cid:durableId="195382591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4BB"/>
    <w:rsid w:val="000428C4"/>
    <w:rsid w:val="0017059F"/>
    <w:rsid w:val="002A13EF"/>
    <w:rsid w:val="00432D9A"/>
    <w:rsid w:val="00555EB1"/>
    <w:rsid w:val="005D4E2C"/>
    <w:rsid w:val="006B74BB"/>
    <w:rsid w:val="006F4DA4"/>
    <w:rsid w:val="00C27714"/>
    <w:rsid w:val="00CB072F"/>
    <w:rsid w:val="00CB0EF8"/>
    <w:rsid w:val="00D536BA"/>
    <w:rsid w:val="00D802B2"/>
    <w:rsid w:val="00DB6991"/>
    <w:rsid w:val="00F66224"/>
    <w:rsid w:val="66905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01282C"/>
  <w15:docId w15:val="{4EE25304-E334-4BDC-82B3-566CA6E49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ind w:left="639"/>
      <w:jc w:val="both"/>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080" w:hanging="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536BA"/>
    <w:rPr>
      <w:rFonts w:ascii="Times New Roman" w:eastAsia="Times New Roman" w:hAnsi="Times New Roman" w:cs="Times New Roman"/>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5099984">
      <w:bodyDiv w:val="1"/>
      <w:marLeft w:val="0"/>
      <w:marRight w:val="0"/>
      <w:marTop w:val="0"/>
      <w:marBottom w:val="0"/>
      <w:divBdr>
        <w:top w:val="none" w:sz="0" w:space="0" w:color="auto"/>
        <w:left w:val="none" w:sz="0" w:space="0" w:color="auto"/>
        <w:bottom w:val="none" w:sz="0" w:space="0" w:color="auto"/>
        <w:right w:val="none" w:sz="0" w:space="0" w:color="auto"/>
      </w:divBdr>
    </w:div>
    <w:div w:id="1731924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6401</Words>
  <Characters>36487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Microsoft Word Template for Masters Theses and Reports</vt:lpstr>
    </vt:vector>
  </TitlesOfParts>
  <Company/>
  <LinksUpToDate>false</LinksUpToDate>
  <CharactersWithSpaces>42803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 for Masters Theses and Reports</dc:title>
  <dc:creator>Martin Courtois</dc:creator>
  <cp:lastModifiedBy>Nikhil Patnaik</cp:lastModifiedBy>
  <cp:revision>2</cp:revision>
  <dcterms:created xsi:type="dcterms:W3CDTF">2025-03-12T10:33:00Z</dcterms:created>
  <dcterms:modified xsi:type="dcterms:W3CDTF">2025-03-12T10:33:00Z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2025-03-05T00:00:00Z</vt:filetime>
  </property>
  <property fmtid="{D5CDD505-2E9C-101B-9397-08002B2CF9AE}" pid="3" name="Creator">
    <vt:lpwstr>Microsoft® Word 2021</vt:lpwstr>
  </property>
  <property fmtid="{D5CDD505-2E9C-101B-9397-08002B2CF9AE}" pid="4" name="LastSaved">
    <vt:filetime>2025-03-06T00:00:00Z</vt:filetime>
  </property>
  <property fmtid="{D5CDD505-2E9C-101B-9397-08002B2CF9AE}" pid="5" name="Producer">
    <vt:lpwstr>Microsoft® Word 2021</vt:lpwstr>
  </property>
  <property fmtid="{D5CDD505-2E9C-101B-9397-08002B2CF9AE}" pid="6" name="KSOProductBuildVer">
    <vt:lpwstr>1033-12.2.0.20326</vt:lpwstr>
  </property>
  <property fmtid="{D5CDD505-2E9C-101B-9397-08002B2CF9AE}" pid="7" name="ICV">
    <vt:lpwstr>DC49FF528F094402B8C1DB0451B39C56_12</vt:lpwstr>
  </property>
  <property fmtid="{D5CDD505-2E9C-101B-9397-08002B2CF9AE}" pid="8" name="GrammarlyDocumentId">
    <vt:lpwstr>812ad07c7a3e884bea4db6288fe1220fde398cfed5febd7411eabca0eedfa80c</vt:lpwstr>
  </property>
</Properties>
</file>